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CEED4">
      <w:pPr>
        <w:jc w:val="center"/>
      </w:pPr>
      <w:r>
        <w:rPr>
          <w:rFonts w:ascii="黑体" w:hAnsi="黑体" w:eastAsia="黑体"/>
          <w:b/>
          <w:sz w:val="28"/>
        </w:rPr>
        <w:t>4.3 分类管理与菜品管理（UT-M3）测试结果</w:t>
      </w:r>
    </w:p>
    <w:p w14:paraId="65268177">
      <w:r>
        <w:rPr>
          <w:rFonts w:ascii="宋体" w:hAnsi="宋体" w:eastAsia="宋体"/>
          <w:b w:val="0"/>
          <w:sz w:val="22"/>
        </w:rPr>
        <w:t>负责人：</w:t>
      </w:r>
      <w:r>
        <w:rPr>
          <w:rFonts w:hint="eastAsia"/>
          <w:b w:val="0"/>
          <w:sz w:val="22"/>
          <w:lang w:val="en-US" w:eastAsia="zh-CN"/>
        </w:rPr>
        <w:t>陈文杰</w:t>
      </w:r>
      <w:r>
        <w:rPr>
          <w:rFonts w:ascii="宋体" w:hAnsi="宋体" w:eastAsia="宋体"/>
          <w:b w:val="0"/>
          <w:sz w:val="22"/>
        </w:rPr>
        <w:t xml:space="preserve"> | 模块：CategoryController / DishController / CategoryServiceImpl / DishServiceImpl / CategoryMapper / DishMapper / DishFlavorMapper</w:t>
      </w:r>
    </w:p>
    <w:p w14:paraId="5A3C608C">
      <w:r>
        <w:rPr>
          <w:rFonts w:ascii="宋体" w:hAnsi="宋体" w:eastAsia="宋体"/>
          <w:b w:val="0"/>
          <w:sz w:val="22"/>
        </w:rPr>
        <w:t>测试周期：第2周（W2单元测试阶段） | 测试工具：JUnit5 + Mockito + MockMvc + H2 + PageHelper</w:t>
      </w:r>
    </w:p>
    <w:p w14:paraId="4F316AF9">
      <w:r>
        <w:rPr>
          <w:rFonts w:ascii="宋体" w:hAnsi="宋体" w:eastAsia="宋体"/>
          <w:b/>
          <w:sz w:val="22"/>
        </w:rPr>
        <w:t>测试用例总数：118 | 通过：118 | 失败：0 | 错误：0 | 通过率：100%</w:t>
      </w:r>
    </w:p>
    <w:p w14:paraId="5226FC81">
      <w:pPr>
        <w:pStyle w:val="4"/>
      </w:pPr>
      <w:r>
        <w:rPr>
          <w:rFonts w:ascii="黑体" w:hAnsi="黑体" w:eastAsia="黑体"/>
        </w:rPr>
        <w:t>4.3.1 分类管理控制器测试（UT-M3-CTRL-CATEGORY）测试结果</w:t>
      </w:r>
    </w:p>
    <w:p w14:paraId="2A0EB4BD">
      <w:r>
        <w:rPr>
          <w:rFonts w:ascii="宋体" w:hAnsi="宋体" w:eastAsia="宋体"/>
          <w:b w:val="0"/>
          <w:sz w:val="22"/>
        </w:rPr>
        <w:t>被测对象：CategoryController.java（6个接口：新增、分页查询、删除、修改、启用/禁用、按类型查询）</w:t>
      </w:r>
    </w:p>
    <w:p w14:paraId="03785F5E">
      <w:r>
        <w:rPr>
          <w:rFonts w:ascii="宋体" w:hAnsi="宋体" w:eastAsia="宋体"/>
          <w:b w:val="0"/>
          <w:sz w:val="22"/>
        </w:rPr>
        <w:t>测试技术：@WebMvcTest + MockMvc + @MockBean(CategoryService) + @Import(GlobalExceptionHandler.class)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4"/>
        <w:gridCol w:w="1257"/>
        <w:gridCol w:w="2106"/>
        <w:gridCol w:w="2016"/>
        <w:gridCol w:w="1322"/>
        <w:gridCol w:w="1061"/>
      </w:tblGrid>
      <w:tr w14:paraId="172C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20DC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用例编号</w:t>
            </w:r>
          </w:p>
        </w:tc>
        <w:tc>
          <w:tcPr>
            <w:tcW w:w="1440" w:type="dxa"/>
          </w:tcPr>
          <w:p w14:paraId="25D09D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w="1440" w:type="dxa"/>
          </w:tcPr>
          <w:p w14:paraId="3E72A4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输入/Given</w:t>
            </w:r>
          </w:p>
        </w:tc>
        <w:tc>
          <w:tcPr>
            <w:tcW w:w="1440" w:type="dxa"/>
          </w:tcPr>
          <w:p w14:paraId="6A96EB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w="1440" w:type="dxa"/>
          </w:tcPr>
          <w:p w14:paraId="6DFAAA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w="1440" w:type="dxa"/>
          </w:tcPr>
          <w:p w14:paraId="28F79E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49592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6B84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UT-M3-001</w:t>
            </w:r>
          </w:p>
        </w:tc>
        <w:tc>
          <w:tcPr>
            <w:tcW w:w="1440" w:type="dxa"/>
          </w:tcPr>
          <w:p w14:paraId="1FF49F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TC-CAT-001 新增type=1分类</w:t>
            </w:r>
          </w:p>
        </w:tc>
        <w:tc>
          <w:tcPr>
            <w:tcW w:w="1440" w:type="dxa"/>
          </w:tcPr>
          <w:p w14:paraId="747435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type=1,name=热销套餐,sort=1</w:t>
            </w:r>
          </w:p>
        </w:tc>
        <w:tc>
          <w:tcPr>
            <w:tcW w:w="1440" w:type="dxa"/>
          </w:tcPr>
          <w:p w14:paraId="6943AB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6B7918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469604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F8B9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CED8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UT-M3-002</w:t>
            </w:r>
          </w:p>
        </w:tc>
        <w:tc>
          <w:tcPr>
            <w:tcW w:w="1440" w:type="dxa"/>
          </w:tcPr>
          <w:p w14:paraId="03A602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TC-CAT-002 新增type=2分类</w:t>
            </w:r>
          </w:p>
        </w:tc>
        <w:tc>
          <w:tcPr>
            <w:tcW w:w="1440" w:type="dxa"/>
          </w:tcPr>
          <w:p w14:paraId="4AD909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type=2,name=超值套餐,sort=2</w:t>
            </w:r>
          </w:p>
        </w:tc>
        <w:tc>
          <w:tcPr>
            <w:tcW w:w="1440" w:type="dxa"/>
          </w:tcPr>
          <w:p w14:paraId="71410A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36C1B8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6816B0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4E73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745FC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UT-M3-003</w:t>
            </w:r>
          </w:p>
        </w:tc>
        <w:tc>
          <w:tcPr>
            <w:tcW w:w="1440" w:type="dxa"/>
          </w:tcPr>
          <w:p w14:paraId="4B8775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TC-CAT-003 name为null</w:t>
            </w:r>
          </w:p>
        </w:tc>
        <w:tc>
          <w:tcPr>
            <w:tcW w:w="1440" w:type="dxa"/>
          </w:tcPr>
          <w:p w14:paraId="27CFEC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type=1,sort=1（无name）</w:t>
            </w:r>
          </w:p>
        </w:tc>
        <w:tc>
          <w:tcPr>
            <w:tcW w:w="1440" w:type="dxa"/>
          </w:tcPr>
          <w:p w14:paraId="22AF4A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6BF221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2B38B8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247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A267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UT-M3-004</w:t>
            </w:r>
          </w:p>
        </w:tc>
        <w:tc>
          <w:tcPr>
            <w:tcW w:w="1440" w:type="dxa"/>
          </w:tcPr>
          <w:p w14:paraId="2B4A29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TC-CAT-003 name为空字符串</w:t>
            </w:r>
          </w:p>
        </w:tc>
        <w:tc>
          <w:tcPr>
            <w:tcW w:w="1440" w:type="dxa"/>
          </w:tcPr>
          <w:p w14:paraId="5D8F1E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name="",type=1,sort=1</w:t>
            </w:r>
          </w:p>
        </w:tc>
        <w:tc>
          <w:tcPr>
            <w:tcW w:w="1440" w:type="dxa"/>
          </w:tcPr>
          <w:p w14:paraId="5D9D0D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25048C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1C1200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5B7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EC61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UT-M3-005</w:t>
            </w:r>
          </w:p>
        </w:tc>
        <w:tc>
          <w:tcPr>
            <w:tcW w:w="1440" w:type="dxa"/>
          </w:tcPr>
          <w:p w14:paraId="7B9A7B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TC-CAT-004 分类名称重复</w:t>
            </w:r>
          </w:p>
        </w:tc>
        <w:tc>
          <w:tcPr>
            <w:tcW w:w="1440" w:type="dxa"/>
          </w:tcPr>
          <w:p w14:paraId="27C6AF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name=热销套餐(已存在)</w:t>
            </w:r>
          </w:p>
        </w:tc>
        <w:tc>
          <w:tcPr>
            <w:tcW w:w="1440" w:type="dxa"/>
          </w:tcPr>
          <w:p w14:paraId="05839B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code=0,msg=分类名称已存在</w:t>
            </w:r>
          </w:p>
        </w:tc>
        <w:tc>
          <w:tcPr>
            <w:tcW w:w="1440" w:type="dxa"/>
          </w:tcPr>
          <w:p w14:paraId="1033BE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7C7CD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850D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58223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UT-M3-006</w:t>
            </w:r>
          </w:p>
        </w:tc>
        <w:tc>
          <w:tcPr>
            <w:tcW w:w="1440" w:type="dxa"/>
          </w:tcPr>
          <w:p w14:paraId="312B24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TC-CAT-101 无条件分页</w:t>
            </w:r>
          </w:p>
        </w:tc>
        <w:tc>
          <w:tcPr>
            <w:tcW w:w="1440" w:type="dxa"/>
          </w:tcPr>
          <w:p w14:paraId="328785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page=1,pageSize=10</w:t>
            </w:r>
          </w:p>
        </w:tc>
        <w:tc>
          <w:tcPr>
            <w:tcW w:w="1440" w:type="dxa"/>
          </w:tcPr>
          <w:p w14:paraId="0A2356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total=15,records[10]</w:t>
            </w:r>
          </w:p>
        </w:tc>
        <w:tc>
          <w:tcPr>
            <w:tcW w:w="1440" w:type="dxa"/>
          </w:tcPr>
          <w:p w14:paraId="19257F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542625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C30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4C12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UT-M3-007</w:t>
            </w:r>
          </w:p>
        </w:tc>
        <w:tc>
          <w:tcPr>
            <w:tcW w:w="1440" w:type="dxa"/>
          </w:tcPr>
          <w:p w14:paraId="05D4E7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TC-CAT-102 按name筛选</w:t>
            </w:r>
          </w:p>
        </w:tc>
        <w:tc>
          <w:tcPr>
            <w:tcW w:w="1440" w:type="dxa"/>
          </w:tcPr>
          <w:p w14:paraId="473DDA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name=套餐,page=1,pageSize=10</w:t>
            </w:r>
          </w:p>
        </w:tc>
        <w:tc>
          <w:tcPr>
            <w:tcW w:w="1440" w:type="dxa"/>
          </w:tcPr>
          <w:p w14:paraId="68B573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返回过滤后含"套餐"结果</w:t>
            </w:r>
          </w:p>
        </w:tc>
        <w:tc>
          <w:tcPr>
            <w:tcW w:w="1440" w:type="dxa"/>
          </w:tcPr>
          <w:p w14:paraId="0AD197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E2F6B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AEDF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CEFD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UT-M3-008</w:t>
            </w:r>
          </w:p>
        </w:tc>
        <w:tc>
          <w:tcPr>
            <w:tcW w:w="1440" w:type="dxa"/>
          </w:tcPr>
          <w:p w14:paraId="04AAF7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TC-CAT-103 最小pageSize</w:t>
            </w:r>
          </w:p>
        </w:tc>
        <w:tc>
          <w:tcPr>
            <w:tcW w:w="1440" w:type="dxa"/>
          </w:tcPr>
          <w:p w14:paraId="79A22A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page=1,pageSize=1</w:t>
            </w:r>
          </w:p>
        </w:tc>
        <w:tc>
          <w:tcPr>
            <w:tcW w:w="1440" w:type="dxa"/>
          </w:tcPr>
          <w:p w14:paraId="1B3C1E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返回1条,total=15</w:t>
            </w:r>
          </w:p>
        </w:tc>
        <w:tc>
          <w:tcPr>
            <w:tcW w:w="1440" w:type="dxa"/>
          </w:tcPr>
          <w:p w14:paraId="64403E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AB7A3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97A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872F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UT-M3-009</w:t>
            </w:r>
          </w:p>
        </w:tc>
        <w:tc>
          <w:tcPr>
            <w:tcW w:w="1440" w:type="dxa"/>
          </w:tcPr>
          <w:p w14:paraId="0CB580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TC-CAT-104 page=0非法</w:t>
            </w:r>
          </w:p>
        </w:tc>
        <w:tc>
          <w:tcPr>
            <w:tcW w:w="1440" w:type="dxa"/>
          </w:tcPr>
          <w:p w14:paraId="77FBC6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page=0,pageSize=10</w:t>
            </w:r>
          </w:p>
        </w:tc>
        <w:tc>
          <w:tcPr>
            <w:tcW w:w="1440" w:type="dxa"/>
          </w:tcPr>
          <w:p w14:paraId="19CADF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70B3B1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42079B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2F9E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E858F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UT-M3-010</w:t>
            </w:r>
          </w:p>
        </w:tc>
        <w:tc>
          <w:tcPr>
            <w:tcW w:w="1440" w:type="dxa"/>
          </w:tcPr>
          <w:p w14:paraId="4A4D55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TC-CAT-201 删除无关联分类</w:t>
            </w:r>
          </w:p>
        </w:tc>
        <w:tc>
          <w:tcPr>
            <w:tcW w:w="1440" w:type="dxa"/>
          </w:tcPr>
          <w:p w14:paraId="71E031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id=1,无关联菜品/套餐</w:t>
            </w:r>
          </w:p>
        </w:tc>
        <w:tc>
          <w:tcPr>
            <w:tcW w:w="1440" w:type="dxa"/>
          </w:tcPr>
          <w:p w14:paraId="44FEE9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7D7862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273948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600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A247C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UT-M3-011</w:t>
            </w:r>
          </w:p>
        </w:tc>
        <w:tc>
          <w:tcPr>
            <w:tcW w:w="1440" w:type="dxa"/>
          </w:tcPr>
          <w:p w14:paraId="3445E5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TC-CAT-202 删除有关联菜品</w:t>
            </w:r>
          </w:p>
        </w:tc>
        <w:tc>
          <w:tcPr>
            <w:tcW w:w="1440" w:type="dxa"/>
          </w:tcPr>
          <w:p w14:paraId="1D3F92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id=2,有关联菜品</w:t>
            </w:r>
          </w:p>
        </w:tc>
        <w:tc>
          <w:tcPr>
            <w:tcW w:w="1440" w:type="dxa"/>
          </w:tcPr>
          <w:p w14:paraId="4AE749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code=0,msg=当前分类关联了菜品</w:t>
            </w:r>
          </w:p>
        </w:tc>
        <w:tc>
          <w:tcPr>
            <w:tcW w:w="1440" w:type="dxa"/>
          </w:tcPr>
          <w:p w14:paraId="41EADC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B62B2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882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E2B2E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UT-M3-012</w:t>
            </w:r>
          </w:p>
        </w:tc>
        <w:tc>
          <w:tcPr>
            <w:tcW w:w="1440" w:type="dxa"/>
          </w:tcPr>
          <w:p w14:paraId="0AEDD6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TC-CAT-203 删除不存在的分类</w:t>
            </w:r>
          </w:p>
        </w:tc>
        <w:tc>
          <w:tcPr>
            <w:tcW w:w="1440" w:type="dxa"/>
          </w:tcPr>
          <w:p w14:paraId="3B60C7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id=99999</w:t>
            </w:r>
          </w:p>
        </w:tc>
        <w:tc>
          <w:tcPr>
            <w:tcW w:w="1440" w:type="dxa"/>
          </w:tcPr>
          <w:p w14:paraId="24B3F5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7F9A9E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2E9D79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EBDC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C113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UT-M3-013</w:t>
            </w:r>
          </w:p>
        </w:tc>
        <w:tc>
          <w:tcPr>
            <w:tcW w:w="1440" w:type="dxa"/>
          </w:tcPr>
          <w:p w14:paraId="584447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TC-CAT-301 正常修改</w:t>
            </w:r>
          </w:p>
        </w:tc>
        <w:tc>
          <w:tcPr>
            <w:tcW w:w="1440" w:type="dxa"/>
          </w:tcPr>
          <w:p w14:paraId="4852D5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id=1,name=新名称</w:t>
            </w:r>
          </w:p>
        </w:tc>
        <w:tc>
          <w:tcPr>
            <w:tcW w:w="1440" w:type="dxa"/>
          </w:tcPr>
          <w:p w14:paraId="480D15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14ECB7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281E32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A5C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0582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UT-M3-014</w:t>
            </w:r>
          </w:p>
        </w:tc>
        <w:tc>
          <w:tcPr>
            <w:tcW w:w="1440" w:type="dxa"/>
          </w:tcPr>
          <w:p w14:paraId="33DB66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TC-CAT-302 id为null</w:t>
            </w:r>
          </w:p>
        </w:tc>
        <w:tc>
          <w:tcPr>
            <w:tcW w:w="1440" w:type="dxa"/>
          </w:tcPr>
          <w:p w14:paraId="1D06FB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name=测试(无id)</w:t>
            </w:r>
          </w:p>
        </w:tc>
        <w:tc>
          <w:tcPr>
            <w:tcW w:w="1440" w:type="dxa"/>
          </w:tcPr>
          <w:p w14:paraId="6263E8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7A6234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7A1A6E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FD54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39A1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UT-M3-015</w:t>
            </w:r>
          </w:p>
        </w:tc>
        <w:tc>
          <w:tcPr>
            <w:tcW w:w="1440" w:type="dxa"/>
          </w:tcPr>
          <w:p w14:paraId="01B55E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TC-CAT-303 修改不存在的分类</w:t>
            </w:r>
          </w:p>
        </w:tc>
        <w:tc>
          <w:tcPr>
            <w:tcW w:w="1440" w:type="dxa"/>
          </w:tcPr>
          <w:p w14:paraId="52BAB5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id=99999,name=测试</w:t>
            </w:r>
          </w:p>
        </w:tc>
        <w:tc>
          <w:tcPr>
            <w:tcW w:w="1440" w:type="dxa"/>
          </w:tcPr>
          <w:p w14:paraId="1DE6D3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6F4608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45EE28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7DF0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5C5B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UT-M3-016</w:t>
            </w:r>
          </w:p>
        </w:tc>
        <w:tc>
          <w:tcPr>
            <w:tcW w:w="1440" w:type="dxa"/>
          </w:tcPr>
          <w:p w14:paraId="0CF8DC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TC-CAT-401 禁用→启用</w:t>
            </w:r>
          </w:p>
        </w:tc>
        <w:tc>
          <w:tcPr>
            <w:tcW w:w="1440" w:type="dxa"/>
          </w:tcPr>
          <w:p w14:paraId="5A0569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status=1,id=1</w:t>
            </w:r>
          </w:p>
        </w:tc>
        <w:tc>
          <w:tcPr>
            <w:tcW w:w="1440" w:type="dxa"/>
          </w:tcPr>
          <w:p w14:paraId="3370D5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104C83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5F41F5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772B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F437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UT-M3-017</w:t>
            </w:r>
          </w:p>
        </w:tc>
        <w:tc>
          <w:tcPr>
            <w:tcW w:w="1440" w:type="dxa"/>
          </w:tcPr>
          <w:p w14:paraId="35DD04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TC-CAT-402 启用→禁用</w:t>
            </w:r>
          </w:p>
        </w:tc>
        <w:tc>
          <w:tcPr>
            <w:tcW w:w="1440" w:type="dxa"/>
          </w:tcPr>
          <w:p w14:paraId="49E9D4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status=0,id=1</w:t>
            </w:r>
          </w:p>
        </w:tc>
        <w:tc>
          <w:tcPr>
            <w:tcW w:w="1440" w:type="dxa"/>
          </w:tcPr>
          <w:p w14:paraId="468019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2FB119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2CCDD0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844C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EA59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UT-M3-018</w:t>
            </w:r>
          </w:p>
        </w:tc>
        <w:tc>
          <w:tcPr>
            <w:tcW w:w="1440" w:type="dxa"/>
          </w:tcPr>
          <w:p w14:paraId="4B6381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TC-CAT-403 非法status</w:t>
            </w:r>
          </w:p>
        </w:tc>
        <w:tc>
          <w:tcPr>
            <w:tcW w:w="1440" w:type="dxa"/>
          </w:tcPr>
          <w:p w14:paraId="4BE52E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status=2,id=1</w:t>
            </w:r>
          </w:p>
        </w:tc>
        <w:tc>
          <w:tcPr>
            <w:tcW w:w="1440" w:type="dxa"/>
          </w:tcPr>
          <w:p w14:paraId="4D7AD5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3F81DA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0A3C51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216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CA73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UT-M3-019</w:t>
            </w:r>
          </w:p>
        </w:tc>
        <w:tc>
          <w:tcPr>
            <w:tcW w:w="1440" w:type="dxa"/>
          </w:tcPr>
          <w:p w14:paraId="14F75C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TC-CAT-501 按type=1查询</w:t>
            </w:r>
          </w:p>
        </w:tc>
        <w:tc>
          <w:tcPr>
            <w:tcW w:w="1440" w:type="dxa"/>
          </w:tcPr>
          <w:p w14:paraId="6F86F2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type=1</w:t>
            </w:r>
          </w:p>
        </w:tc>
        <w:tc>
          <w:tcPr>
            <w:tcW w:w="1440" w:type="dxa"/>
          </w:tcPr>
          <w:p w14:paraId="3BA27C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返回type=1列表[2条]</w:t>
            </w:r>
          </w:p>
        </w:tc>
        <w:tc>
          <w:tcPr>
            <w:tcW w:w="1440" w:type="dxa"/>
          </w:tcPr>
          <w:p w14:paraId="4BB2D2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49A677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1591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3AE2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UT-M3-020</w:t>
            </w:r>
          </w:p>
        </w:tc>
        <w:tc>
          <w:tcPr>
            <w:tcW w:w="1440" w:type="dxa"/>
          </w:tcPr>
          <w:p w14:paraId="621B09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TC-CAT-502 不传type</w:t>
            </w:r>
          </w:p>
        </w:tc>
        <w:tc>
          <w:tcPr>
            <w:tcW w:w="1440" w:type="dxa"/>
          </w:tcPr>
          <w:p w14:paraId="4CFADC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无type参数</w:t>
            </w:r>
          </w:p>
        </w:tc>
        <w:tc>
          <w:tcPr>
            <w:tcW w:w="1440" w:type="dxa"/>
          </w:tcPr>
          <w:p w14:paraId="721B12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返回全部启用分类[3条]</w:t>
            </w:r>
          </w:p>
        </w:tc>
        <w:tc>
          <w:tcPr>
            <w:tcW w:w="1440" w:type="dxa"/>
          </w:tcPr>
          <w:p w14:paraId="0EB6A0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BE17E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2C0094C7"/>
    <w:p w14:paraId="1756EB58">
      <w:pPr>
        <w:pStyle w:val="5"/>
      </w:pPr>
      <w:r>
        <w:rPr>
          <w:rFonts w:ascii="黑体" w:hAnsi="黑体" w:eastAsia="黑体"/>
        </w:rPr>
        <w:t>4.3.1.1 分类管理控制器测试结果</w:t>
      </w:r>
    </w:p>
    <w:p w14:paraId="69DD2573">
      <w:pPr>
        <w:ind w:firstLine="420"/>
      </w:pPr>
      <w:r>
        <w:rPr>
          <w:rFonts w:ascii="宋体" w:hAnsi="宋体" w:eastAsia="宋体"/>
          <w:b w:val="0"/>
          <w:sz w:val="22"/>
        </w:rPr>
        <w:t>全部20个用例通过。验证了CategoryController的HTTP路由、请求体/查询参数绑定和JSON响应格式。重点验证了异常场景（名称重复、关联数据删除限制、非法状态值）通过GlobalExceptionHandler正确转换为Result.error响应。Controller本身未做参数校验，校验逻辑需在Service层或通过@Valid注解实现，已记录。</w:t>
      </w:r>
    </w:p>
    <w:p w14:paraId="68EA5899">
      <w:pPr>
        <w:pStyle w:val="5"/>
      </w:pPr>
      <w:r>
        <w:rPr>
          <w:rFonts w:ascii="黑体" w:hAnsi="黑体" w:eastAsia="黑体"/>
        </w:rPr>
        <w:t>4.3.1.2 分类管理控制器测试过程中的差异情况</w:t>
      </w:r>
    </w:p>
    <w:p w14:paraId="601D00F1">
      <w:pPr>
        <w:ind w:firstLine="420"/>
      </w:pPr>
      <w:r>
        <w:rPr>
          <w:rFonts w:ascii="宋体" w:hAnsi="宋体" w:eastAsia="宋体"/>
          <w:b w:val="0"/>
          <w:sz w:val="22"/>
        </w:rPr>
        <w:t>1. JWT拦截器绕过：项目配置了JwtTokenAdminInterceptor拦截所有/admin/**路径请求，@WebMvcTest切片上下文中需通过@MockBean模拟该拦截器并在@BeforeEach中配置preHandle()返回true，否则所有请求返回401。</w:t>
      </w:r>
    </w:p>
    <w:p w14:paraId="2022ACB9">
      <w:pPr>
        <w:ind w:firstLine="420"/>
      </w:pPr>
      <w:r>
        <w:rPr>
          <w:rFonts w:ascii="宋体" w:hAnsi="宋体" w:eastAsia="宋体"/>
          <w:b w:val="0"/>
          <w:sz w:val="22"/>
        </w:rPr>
        <w:t>2. GlobalExceptionHandler未自动扫描：由于@WebMvcTest仅扫描Controller所在包及其子包，而GlobalExceptionHandler位于com.sky.handler包下，需通过@Import(GlobalExceptionHandler.class)显式导入。</w:t>
      </w:r>
    </w:p>
    <w:p w14:paraId="66B32818">
      <w:pPr>
        <w:ind w:firstLine="420"/>
      </w:pPr>
      <w:r>
        <w:rPr>
          <w:rFonts w:ascii="宋体" w:hAnsi="宋体" w:eastAsia="宋体"/>
          <w:b w:val="0"/>
          <w:sz w:val="22"/>
        </w:rPr>
        <w:t>3. 异常类型匹配：GlobalExceptionHandler仅捕获BaseException及其子类，测试中使用RuntimeException模拟业务异常时handler不会拦截，需统一使用BaseException。</w:t>
      </w:r>
    </w:p>
    <w:p w14:paraId="29701B6F">
      <w:pPr>
        <w:pStyle w:val="4"/>
      </w:pPr>
      <w:r>
        <w:rPr>
          <w:rFonts w:ascii="黑体" w:hAnsi="黑体" w:eastAsia="黑体"/>
        </w:rPr>
        <w:t>4.3.2 菜品管理控制器测试（UT-M3-CTRL-DISH）测试结果</w:t>
      </w:r>
    </w:p>
    <w:p w14:paraId="66498500">
      <w:r>
        <w:rPr>
          <w:rFonts w:ascii="宋体" w:hAnsi="宋体" w:eastAsia="宋体"/>
          <w:b w:val="0"/>
          <w:sz w:val="22"/>
        </w:rPr>
        <w:t>被测对象：DishController.java（7个接口：新增、分页查询、删除、按id查询、修改、启用/停用、按分类id查询）</w:t>
      </w:r>
    </w:p>
    <w:p w14:paraId="5F059625">
      <w:r>
        <w:rPr>
          <w:rFonts w:ascii="宋体" w:hAnsi="宋体" w:eastAsia="宋体"/>
          <w:b w:val="0"/>
          <w:sz w:val="22"/>
        </w:rPr>
        <w:t>测试技术：@WebMvcTest + MockMvc + @MockBean(DishService) + @MockBean(RedisTemplate) + @Import(GlobalExceptionHandler.class)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1193"/>
        <w:gridCol w:w="2466"/>
        <w:gridCol w:w="2016"/>
        <w:gridCol w:w="1281"/>
        <w:gridCol w:w="928"/>
      </w:tblGrid>
      <w:tr w14:paraId="61D4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4B51DE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用例编号</w:t>
            </w:r>
          </w:p>
        </w:tc>
        <w:tc>
          <w:tcPr>
            <w:tcW w:w="1440" w:type="dxa"/>
          </w:tcPr>
          <w:p w14:paraId="2057E0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w="1440" w:type="dxa"/>
          </w:tcPr>
          <w:p w14:paraId="103F59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输入/Given</w:t>
            </w:r>
          </w:p>
        </w:tc>
        <w:tc>
          <w:tcPr>
            <w:tcW w:w="1440" w:type="dxa"/>
          </w:tcPr>
          <w:p w14:paraId="59601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w="1440" w:type="dxa"/>
          </w:tcPr>
          <w:p w14:paraId="557204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w="1440" w:type="dxa"/>
          </w:tcPr>
          <w:p w14:paraId="375FA4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3E74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5E540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UT-M3-021</w:t>
            </w:r>
          </w:p>
        </w:tc>
        <w:tc>
          <w:tcPr>
            <w:tcW w:w="1440" w:type="dxa"/>
          </w:tcPr>
          <w:p w14:paraId="1B553F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TC-DISH-001 完整菜品含2条口味</w:t>
            </w:r>
          </w:p>
        </w:tc>
        <w:tc>
          <w:tcPr>
            <w:tcW w:w="1440" w:type="dxa"/>
          </w:tcPr>
          <w:p w14:paraId="315EE5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name=宫保鸡丁,price=28.00,flavors[2]</w:t>
            </w:r>
          </w:p>
        </w:tc>
        <w:tc>
          <w:tcPr>
            <w:tcW w:w="1440" w:type="dxa"/>
          </w:tcPr>
          <w:p w14:paraId="78B081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code=1,清除Redis dish_1</w:t>
            </w:r>
          </w:p>
        </w:tc>
        <w:tc>
          <w:tcPr>
            <w:tcW w:w="1440" w:type="dxa"/>
          </w:tcPr>
          <w:p w14:paraId="11D756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A5A62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4B1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1BC3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UT-M3-022</w:t>
            </w:r>
          </w:p>
        </w:tc>
        <w:tc>
          <w:tcPr>
            <w:tcW w:w="1440" w:type="dxa"/>
          </w:tcPr>
          <w:p w14:paraId="474036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TC-DISH-002 无口味菜品</w:t>
            </w:r>
          </w:p>
        </w:tc>
        <w:tc>
          <w:tcPr>
            <w:tcW w:w="1440" w:type="dxa"/>
          </w:tcPr>
          <w:p w14:paraId="7CF431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name=白米饭,flavors=[]</w:t>
            </w:r>
          </w:p>
        </w:tc>
        <w:tc>
          <w:tcPr>
            <w:tcW w:w="1440" w:type="dxa"/>
          </w:tcPr>
          <w:p w14:paraId="5A1E85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33DA16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989EB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D6E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3D2E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UT-M3-023</w:t>
            </w:r>
          </w:p>
        </w:tc>
        <w:tc>
          <w:tcPr>
            <w:tcW w:w="1440" w:type="dxa"/>
          </w:tcPr>
          <w:p w14:paraId="6518AD9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TC-DISH-003 价格为0</w:t>
            </w:r>
          </w:p>
        </w:tc>
        <w:tc>
          <w:tcPr>
            <w:tcW w:w="1440" w:type="dxa"/>
          </w:tcPr>
          <w:p w14:paraId="732E9BC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name=免费小菜,price=0.00</w:t>
            </w:r>
          </w:p>
        </w:tc>
        <w:tc>
          <w:tcPr>
            <w:tcW w:w="1440" w:type="dxa"/>
          </w:tcPr>
          <w:p w14:paraId="513DD8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3685CC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1A621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AD3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A736B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UT-M3-024</w:t>
            </w:r>
          </w:p>
        </w:tc>
        <w:tc>
          <w:tcPr>
            <w:tcW w:w="1440" w:type="dxa"/>
          </w:tcPr>
          <w:p w14:paraId="2D4184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TC-DISH-004 name为空</w:t>
            </w:r>
          </w:p>
        </w:tc>
        <w:tc>
          <w:tcPr>
            <w:tcW w:w="1440" w:type="dxa"/>
          </w:tcPr>
          <w:p w14:paraId="44844C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categoryId=1,price=10(无name)</w:t>
            </w:r>
          </w:p>
        </w:tc>
        <w:tc>
          <w:tcPr>
            <w:tcW w:w="1440" w:type="dxa"/>
          </w:tcPr>
          <w:p w14:paraId="755C22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3743CA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36D7D0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E7E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0B85B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UT-M3-025</w:t>
            </w:r>
          </w:p>
        </w:tc>
        <w:tc>
          <w:tcPr>
            <w:tcW w:w="1440" w:type="dxa"/>
          </w:tcPr>
          <w:p w14:paraId="157859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TC-DISH-005 价格为负</w:t>
            </w:r>
          </w:p>
        </w:tc>
        <w:tc>
          <w:tcPr>
            <w:tcW w:w="1440" w:type="dxa"/>
          </w:tcPr>
          <w:p w14:paraId="1F9BB6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name=测试,price=-1.00</w:t>
            </w:r>
          </w:p>
        </w:tc>
        <w:tc>
          <w:tcPr>
            <w:tcW w:w="1440" w:type="dxa"/>
          </w:tcPr>
          <w:p w14:paraId="396960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34369A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4C93FA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DDA3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9259D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UT-M3-026</w:t>
            </w:r>
          </w:p>
        </w:tc>
        <w:tc>
          <w:tcPr>
            <w:tcW w:w="1440" w:type="dxa"/>
          </w:tcPr>
          <w:p w14:paraId="2224B80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TC-DISH-101 无条件分页</w:t>
            </w:r>
          </w:p>
        </w:tc>
        <w:tc>
          <w:tcPr>
            <w:tcW w:w="1440" w:type="dxa"/>
          </w:tcPr>
          <w:p w14:paraId="205878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page=1,pageSize=10</w:t>
            </w:r>
          </w:p>
        </w:tc>
        <w:tc>
          <w:tcPr>
            <w:tcW w:w="1440" w:type="dxa"/>
          </w:tcPr>
          <w:p w14:paraId="05867C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total=20,records[10]</w:t>
            </w:r>
          </w:p>
        </w:tc>
        <w:tc>
          <w:tcPr>
            <w:tcW w:w="1440" w:type="dxa"/>
          </w:tcPr>
          <w:p w14:paraId="6513FA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532A8F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DA93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AD87D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UT-M3-027</w:t>
            </w:r>
          </w:p>
        </w:tc>
        <w:tc>
          <w:tcPr>
            <w:tcW w:w="1440" w:type="dxa"/>
          </w:tcPr>
          <w:p w14:paraId="0A2BB3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TC-DISH-102 复合筛选</w:t>
            </w:r>
          </w:p>
        </w:tc>
        <w:tc>
          <w:tcPr>
            <w:tcW w:w="1440" w:type="dxa"/>
          </w:tcPr>
          <w:p w14:paraId="20A7EB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name=鸡,categoryId=1,status=1</w:t>
            </w:r>
          </w:p>
        </w:tc>
        <w:tc>
          <w:tcPr>
            <w:tcW w:w="1440" w:type="dxa"/>
          </w:tcPr>
          <w:p w14:paraId="36267E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返回满足3条件的结果</w:t>
            </w:r>
          </w:p>
        </w:tc>
        <w:tc>
          <w:tcPr>
            <w:tcW w:w="1440" w:type="dxa"/>
          </w:tcPr>
          <w:p w14:paraId="55CFD4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C0C3C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8D4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47CE0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UT-M3-028</w:t>
            </w:r>
          </w:p>
        </w:tc>
        <w:tc>
          <w:tcPr>
            <w:tcW w:w="1440" w:type="dxa"/>
          </w:tcPr>
          <w:p w14:paraId="64E305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TC-DISH-103 最小pageSize</w:t>
            </w:r>
          </w:p>
        </w:tc>
        <w:tc>
          <w:tcPr>
            <w:tcW w:w="1440" w:type="dxa"/>
          </w:tcPr>
          <w:p w14:paraId="649251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page=1,pageSize=1</w:t>
            </w:r>
          </w:p>
        </w:tc>
        <w:tc>
          <w:tcPr>
            <w:tcW w:w="1440" w:type="dxa"/>
          </w:tcPr>
          <w:p w14:paraId="6DE13A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返回1条,total=20</w:t>
            </w:r>
          </w:p>
        </w:tc>
        <w:tc>
          <w:tcPr>
            <w:tcW w:w="1440" w:type="dxa"/>
          </w:tcPr>
          <w:p w14:paraId="45F296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BD1CA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51F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E2D03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UT-M3-029</w:t>
            </w:r>
          </w:p>
        </w:tc>
        <w:tc>
          <w:tcPr>
            <w:tcW w:w="1440" w:type="dxa"/>
          </w:tcPr>
          <w:p w14:paraId="1E53D5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TC-DISH-104 page=0非法</w:t>
            </w:r>
          </w:p>
        </w:tc>
        <w:tc>
          <w:tcPr>
            <w:tcW w:w="1440" w:type="dxa"/>
          </w:tcPr>
          <w:p w14:paraId="179603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page=0,pageSize=10</w:t>
            </w:r>
          </w:p>
        </w:tc>
        <w:tc>
          <w:tcPr>
            <w:tcW w:w="1440" w:type="dxa"/>
          </w:tcPr>
          <w:p w14:paraId="013848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2F2742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3286CB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4C3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5E05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UT-M3-030</w:t>
            </w:r>
          </w:p>
        </w:tc>
        <w:tc>
          <w:tcPr>
            <w:tcW w:w="1440" w:type="dxa"/>
          </w:tcPr>
          <w:p w14:paraId="0BBC67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TC-DISH-201 删除未关联菜品</w:t>
            </w:r>
          </w:p>
        </w:tc>
        <w:tc>
          <w:tcPr>
            <w:tcW w:w="1440" w:type="dxa"/>
          </w:tcPr>
          <w:p w14:paraId="15425E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ids=1(未关联起售套餐)</w:t>
            </w:r>
          </w:p>
        </w:tc>
        <w:tc>
          <w:tcPr>
            <w:tcW w:w="1440" w:type="dxa"/>
          </w:tcPr>
          <w:p w14:paraId="231F95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code=1,清除Redis dish_*</w:t>
            </w:r>
          </w:p>
        </w:tc>
        <w:tc>
          <w:tcPr>
            <w:tcW w:w="1440" w:type="dxa"/>
          </w:tcPr>
          <w:p w14:paraId="29B475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B0CB4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E08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BA3A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UT-M3-031</w:t>
            </w:r>
          </w:p>
        </w:tc>
        <w:tc>
          <w:tcPr>
            <w:tcW w:w="1440" w:type="dxa"/>
          </w:tcPr>
          <w:p w14:paraId="78AE58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TC-DISH-202 批量删除</w:t>
            </w:r>
          </w:p>
        </w:tc>
        <w:tc>
          <w:tcPr>
            <w:tcW w:w="1440" w:type="dxa"/>
          </w:tcPr>
          <w:p w14:paraId="1ED3EE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ids=1,2,3</w:t>
            </w:r>
          </w:p>
        </w:tc>
        <w:tc>
          <w:tcPr>
            <w:tcW w:w="1440" w:type="dxa"/>
          </w:tcPr>
          <w:p w14:paraId="662F0C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</w:t>
            </w:r>
          </w:p>
        </w:tc>
        <w:tc>
          <w:tcPr>
            <w:tcW w:w="1440" w:type="dxa"/>
          </w:tcPr>
          <w:p w14:paraId="613FBE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6F566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118C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18934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UT-M3-032</w:t>
            </w:r>
          </w:p>
        </w:tc>
        <w:tc>
          <w:tcPr>
            <w:tcW w:w="1440" w:type="dxa"/>
          </w:tcPr>
          <w:p w14:paraId="28BA73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TC-DISH-203 删除关联套餐菜品</w:t>
            </w:r>
          </w:p>
        </w:tc>
        <w:tc>
          <w:tcPr>
            <w:tcW w:w="1440" w:type="dxa"/>
          </w:tcPr>
          <w:p w14:paraId="0AF1F5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ids=5(已关联起售套餐)</w:t>
            </w:r>
          </w:p>
        </w:tc>
        <w:tc>
          <w:tcPr>
            <w:tcW w:w="1440" w:type="dxa"/>
          </w:tcPr>
          <w:p w14:paraId="679481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code=0,msg=当前菜品关联了套餐</w:t>
            </w:r>
          </w:p>
        </w:tc>
        <w:tc>
          <w:tcPr>
            <w:tcW w:w="1440" w:type="dxa"/>
          </w:tcPr>
          <w:p w14:paraId="07221F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64FC8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D006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A329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UT-M3-033</w:t>
            </w:r>
          </w:p>
        </w:tc>
        <w:tc>
          <w:tcPr>
            <w:tcW w:w="1440" w:type="dxa"/>
          </w:tcPr>
          <w:p w14:paraId="6CCC75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TC-DISH-301 有口味菜品查询</w:t>
            </w:r>
          </w:p>
        </w:tc>
        <w:tc>
          <w:tcPr>
            <w:tcW w:w="1440" w:type="dxa"/>
          </w:tcPr>
          <w:p w14:paraId="510A89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id=1(有2条口味)</w:t>
            </w:r>
          </w:p>
        </w:tc>
        <w:tc>
          <w:tcPr>
            <w:tcW w:w="1440" w:type="dxa"/>
          </w:tcPr>
          <w:p w14:paraId="2DAC9C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code=1,flavors[2]</w:t>
            </w:r>
          </w:p>
        </w:tc>
        <w:tc>
          <w:tcPr>
            <w:tcW w:w="1440" w:type="dxa"/>
          </w:tcPr>
          <w:p w14:paraId="5BD097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6E404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0B5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18D1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UT-M3-034</w:t>
            </w:r>
          </w:p>
        </w:tc>
        <w:tc>
          <w:tcPr>
            <w:tcW w:w="1440" w:type="dxa"/>
          </w:tcPr>
          <w:p w14:paraId="2F0E6C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TC-DISH-302 无口味菜品查询</w:t>
            </w:r>
          </w:p>
        </w:tc>
        <w:tc>
          <w:tcPr>
            <w:tcW w:w="1440" w:type="dxa"/>
          </w:tcPr>
          <w:p w14:paraId="115076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id=2(无口味)</w:t>
            </w:r>
          </w:p>
        </w:tc>
        <w:tc>
          <w:tcPr>
            <w:tcW w:w="1440" w:type="dxa"/>
          </w:tcPr>
          <w:p w14:paraId="427EF9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code=1,flavors=[]</w:t>
            </w:r>
          </w:p>
        </w:tc>
        <w:tc>
          <w:tcPr>
            <w:tcW w:w="1440" w:type="dxa"/>
          </w:tcPr>
          <w:p w14:paraId="74A80A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EF877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CF6A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AE653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UT-M3-035</w:t>
            </w:r>
          </w:p>
        </w:tc>
        <w:tc>
          <w:tcPr>
            <w:tcW w:w="1440" w:type="dxa"/>
          </w:tcPr>
          <w:p w14:paraId="6F6961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TC-DISH-303 菜品不存在</w:t>
            </w:r>
          </w:p>
        </w:tc>
        <w:tc>
          <w:tcPr>
            <w:tcW w:w="1440" w:type="dxa"/>
          </w:tcPr>
          <w:p w14:paraId="3541F4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id=99999</w:t>
            </w:r>
          </w:p>
        </w:tc>
        <w:tc>
          <w:tcPr>
            <w:tcW w:w="1440" w:type="dxa"/>
          </w:tcPr>
          <w:p w14:paraId="0993707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10DBE0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66BBF0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679C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E231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UT-M3-036</w:t>
            </w:r>
          </w:p>
        </w:tc>
        <w:tc>
          <w:tcPr>
            <w:tcW w:w="1440" w:type="dxa"/>
          </w:tcPr>
          <w:p w14:paraId="321A4A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TC-DISH-401 替换口味更新</w:t>
            </w:r>
          </w:p>
        </w:tc>
        <w:tc>
          <w:tcPr>
            <w:tcW w:w="1440" w:type="dxa"/>
          </w:tcPr>
          <w:p w14:paraId="013727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id=1,替换为1条新口味</w:t>
            </w:r>
          </w:p>
        </w:tc>
        <w:tc>
          <w:tcPr>
            <w:tcW w:w="1440" w:type="dxa"/>
          </w:tcPr>
          <w:p w14:paraId="75564D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code=1,清除Redis dish_*</w:t>
            </w:r>
          </w:p>
        </w:tc>
        <w:tc>
          <w:tcPr>
            <w:tcW w:w="1440" w:type="dxa"/>
          </w:tcPr>
          <w:p w14:paraId="135381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1448A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EE7D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4B9A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UT-M3-037</w:t>
            </w:r>
          </w:p>
        </w:tc>
        <w:tc>
          <w:tcPr>
            <w:tcW w:w="1440" w:type="dxa"/>
          </w:tcPr>
          <w:p w14:paraId="0A043C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TC-DISH-402 id为null</w:t>
            </w:r>
          </w:p>
        </w:tc>
        <w:tc>
          <w:tcPr>
            <w:tcW w:w="1440" w:type="dxa"/>
          </w:tcPr>
          <w:p w14:paraId="7EAAB5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name=测试(无id)</w:t>
            </w:r>
          </w:p>
        </w:tc>
        <w:tc>
          <w:tcPr>
            <w:tcW w:w="1440" w:type="dxa"/>
          </w:tcPr>
          <w:p w14:paraId="64DECC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3CE696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75AE56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AB3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136F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UT-M3-038</w:t>
            </w:r>
          </w:p>
        </w:tc>
        <w:tc>
          <w:tcPr>
            <w:tcW w:w="1440" w:type="dxa"/>
          </w:tcPr>
          <w:p w14:paraId="1252B9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TC-DISH-403 菜品不存在</w:t>
            </w:r>
          </w:p>
        </w:tc>
        <w:tc>
          <w:tcPr>
            <w:tcW w:w="1440" w:type="dxa"/>
          </w:tcPr>
          <w:p w14:paraId="7FD210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id=99999,name=测试</w:t>
            </w:r>
          </w:p>
        </w:tc>
        <w:tc>
          <w:tcPr>
            <w:tcW w:w="1440" w:type="dxa"/>
          </w:tcPr>
          <w:p w14:paraId="01B13D3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7F330C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2DA387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AA8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34B5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UT-M3-039</w:t>
            </w:r>
          </w:p>
        </w:tc>
        <w:tc>
          <w:tcPr>
            <w:tcW w:w="1440" w:type="dxa"/>
          </w:tcPr>
          <w:p w14:paraId="237805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TC-DISH-501 停售→起售</w:t>
            </w:r>
          </w:p>
        </w:tc>
        <w:tc>
          <w:tcPr>
            <w:tcW w:w="1440" w:type="dxa"/>
          </w:tcPr>
          <w:p w14:paraId="649BE0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status=1,id=1</w:t>
            </w:r>
          </w:p>
        </w:tc>
        <w:tc>
          <w:tcPr>
            <w:tcW w:w="1440" w:type="dxa"/>
          </w:tcPr>
          <w:p w14:paraId="4544EE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code=1,清除Redis dish_*</w:t>
            </w:r>
          </w:p>
        </w:tc>
        <w:tc>
          <w:tcPr>
            <w:tcW w:w="1440" w:type="dxa"/>
          </w:tcPr>
          <w:p w14:paraId="758E22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1EF44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D3B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65C2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UT-M3-040</w:t>
            </w:r>
          </w:p>
        </w:tc>
        <w:tc>
          <w:tcPr>
            <w:tcW w:w="1440" w:type="dxa"/>
          </w:tcPr>
          <w:p w14:paraId="6ACFCFF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TC-DISH-502 起售→停售</w:t>
            </w:r>
          </w:p>
        </w:tc>
        <w:tc>
          <w:tcPr>
            <w:tcW w:w="1440" w:type="dxa"/>
          </w:tcPr>
          <w:p w14:paraId="6F9707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status=0,id=1</w:t>
            </w:r>
          </w:p>
        </w:tc>
        <w:tc>
          <w:tcPr>
            <w:tcW w:w="1440" w:type="dxa"/>
          </w:tcPr>
          <w:p w14:paraId="1543BC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code=1,清除Redis dish_*</w:t>
            </w:r>
          </w:p>
        </w:tc>
        <w:tc>
          <w:tcPr>
            <w:tcW w:w="1440" w:type="dxa"/>
          </w:tcPr>
          <w:p w14:paraId="6D23A7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447CC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45D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DE98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UT-M3-041</w:t>
            </w:r>
          </w:p>
        </w:tc>
        <w:tc>
          <w:tcPr>
            <w:tcW w:w="1440" w:type="dxa"/>
          </w:tcPr>
          <w:p w14:paraId="5D621E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TC-DISH-503 非法status</w:t>
            </w:r>
          </w:p>
        </w:tc>
        <w:tc>
          <w:tcPr>
            <w:tcW w:w="1440" w:type="dxa"/>
          </w:tcPr>
          <w:p w14:paraId="0F9CC79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status=2,id=1</w:t>
            </w:r>
          </w:p>
        </w:tc>
        <w:tc>
          <w:tcPr>
            <w:tcW w:w="1440" w:type="dxa"/>
          </w:tcPr>
          <w:p w14:paraId="095FB2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13EEEA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code=0,msg不为空</w:t>
            </w:r>
          </w:p>
        </w:tc>
        <w:tc>
          <w:tcPr>
            <w:tcW w:w="1440" w:type="dxa"/>
          </w:tcPr>
          <w:p w14:paraId="3F9F14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8A5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CA6F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UT-M3-042</w:t>
            </w:r>
          </w:p>
        </w:tc>
        <w:tc>
          <w:tcPr>
            <w:tcW w:w="1440" w:type="dxa"/>
          </w:tcPr>
          <w:p w14:paraId="2B501C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TC-DISH-601 按分类查询</w:t>
            </w:r>
          </w:p>
        </w:tc>
        <w:tc>
          <w:tcPr>
            <w:tcW w:w="1440" w:type="dxa"/>
          </w:tcPr>
          <w:p w14:paraId="126762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categoryId=1</w:t>
            </w:r>
          </w:p>
        </w:tc>
        <w:tc>
          <w:tcPr>
            <w:tcW w:w="1440" w:type="dxa"/>
          </w:tcPr>
          <w:p w14:paraId="1C1BA3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code=1,data[2]</w:t>
            </w:r>
          </w:p>
        </w:tc>
        <w:tc>
          <w:tcPr>
            <w:tcW w:w="1440" w:type="dxa"/>
          </w:tcPr>
          <w:p w14:paraId="33051C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001D3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362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4690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UT-M3-043</w:t>
            </w:r>
          </w:p>
        </w:tc>
        <w:tc>
          <w:tcPr>
            <w:tcW w:w="1440" w:type="dxa"/>
          </w:tcPr>
          <w:p w14:paraId="462CE7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TC-DISH-602 不存在的分类</w:t>
            </w:r>
          </w:p>
        </w:tc>
        <w:tc>
          <w:tcPr>
            <w:tcW w:w="1440" w:type="dxa"/>
          </w:tcPr>
          <w:p w14:paraId="65AA26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categoryId=99</w:t>
            </w:r>
          </w:p>
        </w:tc>
        <w:tc>
          <w:tcPr>
            <w:tcW w:w="1440" w:type="dxa"/>
          </w:tcPr>
          <w:p w14:paraId="72D03B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code=1,data=[]</w:t>
            </w:r>
          </w:p>
        </w:tc>
        <w:tc>
          <w:tcPr>
            <w:tcW w:w="1440" w:type="dxa"/>
          </w:tcPr>
          <w:p w14:paraId="001064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5C401F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2B37B6CB"/>
    <w:p w14:paraId="1C55257F">
      <w:pPr>
        <w:pStyle w:val="5"/>
      </w:pPr>
      <w:r>
        <w:rPr>
          <w:rFonts w:ascii="黑体" w:hAnsi="黑体" w:eastAsia="黑体"/>
        </w:rPr>
        <w:t>4.3.2.1 菜品管理控制器测试结果</w:t>
      </w:r>
    </w:p>
    <w:p w14:paraId="27257E2B">
      <w:pPr>
        <w:ind w:firstLine="420"/>
      </w:pPr>
      <w:r>
        <w:rPr>
          <w:rFonts w:ascii="宋体" w:hAnsi="宋体" w:eastAsia="宋体"/>
          <w:b w:val="0"/>
          <w:sz w:val="22"/>
        </w:rPr>
        <w:t>全部23个用例通过。验证了DishController的所有接口，重点验证了Redis缓存清除逻辑（新增时清除dish_{categoryId}，删除/修改/起停售时清除dish_*）的正确调用。DishController相比CategoryController多出@Autowired RedisTemplate的直接依赖，需@MockBean模拟。</w:t>
      </w:r>
    </w:p>
    <w:p w14:paraId="311442E2">
      <w:pPr>
        <w:pStyle w:val="5"/>
      </w:pPr>
      <w:r>
        <w:rPr>
          <w:rFonts w:ascii="黑体" w:hAnsi="黑体" w:eastAsia="黑体"/>
        </w:rPr>
        <w:t>4.3.2.2 菜品管理控制器测试过程中的差异情况</w:t>
      </w:r>
    </w:p>
    <w:p w14:paraId="5BF0EDA3">
      <w:pPr>
        <w:ind w:firstLine="420"/>
      </w:pPr>
      <w:r>
        <w:rPr>
          <w:rFonts w:ascii="宋体" w:hAnsi="宋体" w:eastAsia="宋体"/>
          <w:b w:val="0"/>
          <w:sz w:val="22"/>
        </w:rPr>
        <w:t>1. RedisTemplate模拟：DishController直接注入了RedisTemplate&lt;String, Object&gt;，需额外添加@MockBean并在@BeforeEach中配置redisTemplate.keys(anyString())返回Collections.emptySet()，否则空指针异常。</w:t>
      </w:r>
    </w:p>
    <w:p w14:paraId="76FA5D3C">
      <w:pPr>
        <w:ind w:firstLine="420"/>
      </w:pPr>
      <w:r>
        <w:rPr>
          <w:rFonts w:ascii="宋体" w:hAnsi="宋体" w:eastAsia="宋体"/>
          <w:b w:val="0"/>
          <w:sz w:val="22"/>
        </w:rPr>
        <w:t>2. 菜品DTO含嵌套List&lt;DishFlavor&gt;：JSON请求体构造需包含flavors数组字段，Jackson自动反序列化正常。</w:t>
      </w:r>
    </w:p>
    <w:p w14:paraId="048FA169">
      <w:pPr>
        <w:pStyle w:val="4"/>
      </w:pPr>
      <w:r>
        <w:rPr>
          <w:rFonts w:ascii="黑体" w:hAnsi="黑体" w:eastAsia="黑体"/>
        </w:rPr>
        <w:t>4.3.3 分类管理服务层测试（UT-M3-SVC-CATEGORY）测试结果</w:t>
      </w:r>
    </w:p>
    <w:p w14:paraId="41F95734">
      <w:r>
        <w:rPr>
          <w:rFonts w:ascii="宋体" w:hAnsi="宋体" w:eastAsia="宋体"/>
          <w:b w:val="0"/>
          <w:sz w:val="22"/>
        </w:rPr>
        <w:t>被测对象：CategoryServiceImpl.java</w:t>
      </w:r>
    </w:p>
    <w:p w14:paraId="168A7F49">
      <w:r>
        <w:rPr>
          <w:rFonts w:ascii="宋体" w:hAnsi="宋体" w:eastAsia="宋体"/>
          <w:b w:val="0"/>
          <w:sz w:val="22"/>
        </w:rPr>
        <w:t>测试技术：@ExtendWith(MockitoExtension.class) + @Mock(CategoryMapper, DishMapper, SetmealMapper) + @InjectMocks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1246"/>
        <w:gridCol w:w="2466"/>
        <w:gridCol w:w="2646"/>
        <w:gridCol w:w="815"/>
        <w:gridCol w:w="815"/>
      </w:tblGrid>
      <w:tr w14:paraId="7A20C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3A7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用例编号</w:t>
            </w:r>
          </w:p>
        </w:tc>
        <w:tc>
          <w:tcPr>
            <w:tcW w:w="1440" w:type="dxa"/>
          </w:tcPr>
          <w:p w14:paraId="3FE182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w="1440" w:type="dxa"/>
          </w:tcPr>
          <w:p w14:paraId="743FEE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输入/Mock条件</w:t>
            </w:r>
          </w:p>
        </w:tc>
        <w:tc>
          <w:tcPr>
            <w:tcW w:w="1440" w:type="dxa"/>
          </w:tcPr>
          <w:p w14:paraId="333855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w="1440" w:type="dxa"/>
          </w:tcPr>
          <w:p w14:paraId="610993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w="1440" w:type="dxa"/>
          </w:tcPr>
          <w:p w14:paraId="78796F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6230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B2A81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UT-M3-044</w:t>
            </w:r>
          </w:p>
        </w:tc>
        <w:tc>
          <w:tcPr>
            <w:tcW w:w="1440" w:type="dxa"/>
          </w:tcPr>
          <w:p w14:paraId="5A03D1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TC-CAT-001 新增type=1分类</w:t>
            </w:r>
          </w:p>
        </w:tc>
        <w:tc>
          <w:tcPr>
            <w:tcW w:w="1440" w:type="dxa"/>
          </w:tcPr>
          <w:p w14:paraId="1D7CFF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CategoryDTO type=1</w:t>
            </w:r>
          </w:p>
        </w:tc>
        <w:tc>
          <w:tcPr>
            <w:tcW w:w="1440" w:type="dxa"/>
          </w:tcPr>
          <w:p w14:paraId="0A9F47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insert调用,status=DISABLE</w:t>
            </w:r>
          </w:p>
        </w:tc>
        <w:tc>
          <w:tcPr>
            <w:tcW w:w="1440" w:type="dxa"/>
          </w:tcPr>
          <w:p w14:paraId="326C35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762E6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705D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B05D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UT-M3-045</w:t>
            </w:r>
          </w:p>
        </w:tc>
        <w:tc>
          <w:tcPr>
            <w:tcW w:w="1440" w:type="dxa"/>
          </w:tcPr>
          <w:p w14:paraId="386BB4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TC-CAT-002 新增type=2分类</w:t>
            </w:r>
          </w:p>
        </w:tc>
        <w:tc>
          <w:tcPr>
            <w:tcW w:w="1440" w:type="dxa"/>
          </w:tcPr>
          <w:p w14:paraId="5B2F10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CategoryDTO type=2</w:t>
            </w:r>
          </w:p>
        </w:tc>
        <w:tc>
          <w:tcPr>
            <w:tcW w:w="1440" w:type="dxa"/>
          </w:tcPr>
          <w:p w14:paraId="39596A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insert调用,属性拷贝正确</w:t>
            </w:r>
          </w:p>
        </w:tc>
        <w:tc>
          <w:tcPr>
            <w:tcW w:w="1440" w:type="dxa"/>
          </w:tcPr>
          <w:p w14:paraId="3B32EC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B215E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DEEC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1A62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UT-M3-046</w:t>
            </w:r>
          </w:p>
        </w:tc>
        <w:tc>
          <w:tcPr>
            <w:tcW w:w="1440" w:type="dxa"/>
          </w:tcPr>
          <w:p w14:paraId="773EE0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TC-CAT-101 分页查询</w:t>
            </w:r>
          </w:p>
        </w:tc>
        <w:tc>
          <w:tcPr>
            <w:tcW w:w="1440" w:type="dxa"/>
          </w:tcPr>
          <w:p w14:paraId="11EBCE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PageHelper模拟page(total=15)</w:t>
            </w:r>
          </w:p>
        </w:tc>
        <w:tc>
          <w:tcPr>
            <w:tcW w:w="1440" w:type="dxa"/>
          </w:tcPr>
          <w:p w14:paraId="5B5FBC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PageResult(total=15,size=2)</w:t>
            </w:r>
          </w:p>
        </w:tc>
        <w:tc>
          <w:tcPr>
            <w:tcW w:w="1440" w:type="dxa"/>
          </w:tcPr>
          <w:p w14:paraId="40E782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53831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4B3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B9D6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UT-M3-047</w:t>
            </w:r>
          </w:p>
        </w:tc>
        <w:tc>
          <w:tcPr>
            <w:tcW w:w="1440" w:type="dxa"/>
          </w:tcPr>
          <w:p w14:paraId="1DD3DB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TC-CAT-102 按name筛选</w:t>
            </w:r>
          </w:p>
        </w:tc>
        <w:tc>
          <w:tcPr>
            <w:tcW w:w="1440" w:type="dxa"/>
          </w:tcPr>
          <w:p w14:paraId="4D863E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query.setName("套餐")</w:t>
            </w:r>
          </w:p>
        </w:tc>
        <w:tc>
          <w:tcPr>
            <w:tcW w:w="1440" w:type="dxa"/>
          </w:tcPr>
          <w:p w14:paraId="29B771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传参至Mapper验证通过</w:t>
            </w:r>
          </w:p>
        </w:tc>
        <w:tc>
          <w:tcPr>
            <w:tcW w:w="1440" w:type="dxa"/>
          </w:tcPr>
          <w:p w14:paraId="3A36BE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F4441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EDF7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DC739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UT-M3-048</w:t>
            </w:r>
          </w:p>
        </w:tc>
        <w:tc>
          <w:tcPr>
            <w:tcW w:w="1440" w:type="dxa"/>
          </w:tcPr>
          <w:p w14:paraId="1A6790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TC-CAT-103 pageSize=1</w:t>
            </w:r>
          </w:p>
        </w:tc>
        <w:tc>
          <w:tcPr>
            <w:tcW w:w="1440" w:type="dxa"/>
          </w:tcPr>
          <w:p w14:paraId="1600AC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query.setPageSize(1)</w:t>
            </w:r>
          </w:p>
        </w:tc>
        <w:tc>
          <w:tcPr>
            <w:tcW w:w="1440" w:type="dxa"/>
          </w:tcPr>
          <w:p w14:paraId="50600D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返回1条记录</w:t>
            </w:r>
          </w:p>
        </w:tc>
        <w:tc>
          <w:tcPr>
            <w:tcW w:w="1440" w:type="dxa"/>
          </w:tcPr>
          <w:p w14:paraId="4EA680C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E1D6E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9B08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FD45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UT-M3-049</w:t>
            </w:r>
          </w:p>
        </w:tc>
        <w:tc>
          <w:tcPr>
            <w:tcW w:w="1440" w:type="dxa"/>
          </w:tcPr>
          <w:p w14:paraId="64B227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TC-CAT-201 无关联删除</w:t>
            </w:r>
          </w:p>
        </w:tc>
        <w:tc>
          <w:tcPr>
            <w:tcW w:w="1440" w:type="dxa"/>
          </w:tcPr>
          <w:p w14:paraId="24E609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dish/setmeal countBy返回0</w:t>
            </w:r>
          </w:p>
        </w:tc>
        <w:tc>
          <w:tcPr>
            <w:tcW w:w="1440" w:type="dxa"/>
          </w:tcPr>
          <w:p w14:paraId="273541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deleteById(1L)被调用</w:t>
            </w:r>
          </w:p>
        </w:tc>
        <w:tc>
          <w:tcPr>
            <w:tcW w:w="1440" w:type="dxa"/>
          </w:tcPr>
          <w:p w14:paraId="207AF1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2941AF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F82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847C1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UT-M3-050</w:t>
            </w:r>
          </w:p>
        </w:tc>
        <w:tc>
          <w:tcPr>
            <w:tcW w:w="1440" w:type="dxa"/>
          </w:tcPr>
          <w:p w14:paraId="198579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TC-CAT-202 有关联菜品</w:t>
            </w:r>
          </w:p>
        </w:tc>
        <w:tc>
          <w:tcPr>
            <w:tcW w:w="1440" w:type="dxa"/>
          </w:tcPr>
          <w:p w14:paraId="0005DB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dishMapper返回count=5</w:t>
            </w:r>
          </w:p>
        </w:tc>
        <w:tc>
          <w:tcPr>
            <w:tcW w:w="1440" w:type="dxa"/>
          </w:tcPr>
          <w:p w14:paraId="54EBD4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抛DeletionNotAllowedException</w:t>
            </w:r>
          </w:p>
        </w:tc>
        <w:tc>
          <w:tcPr>
            <w:tcW w:w="1440" w:type="dxa"/>
          </w:tcPr>
          <w:p w14:paraId="6059B4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抛出预期异常</w:t>
            </w:r>
          </w:p>
        </w:tc>
        <w:tc>
          <w:tcPr>
            <w:tcW w:w="1440" w:type="dxa"/>
          </w:tcPr>
          <w:p w14:paraId="1136DD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018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685D0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UT-M3-051</w:t>
            </w:r>
          </w:p>
        </w:tc>
        <w:tc>
          <w:tcPr>
            <w:tcW w:w="1440" w:type="dxa"/>
          </w:tcPr>
          <w:p w14:paraId="14FBE0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TC-CAT-202 有关联套餐</w:t>
            </w:r>
          </w:p>
        </w:tc>
        <w:tc>
          <w:tcPr>
            <w:tcW w:w="1440" w:type="dxa"/>
          </w:tcPr>
          <w:p w14:paraId="6F0FBF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dishMapper返回0,setmeal返回3</w:t>
            </w:r>
          </w:p>
        </w:tc>
        <w:tc>
          <w:tcPr>
            <w:tcW w:w="1440" w:type="dxa"/>
          </w:tcPr>
          <w:p w14:paraId="79D2D5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抛DeletionNotAllowedException</w:t>
            </w:r>
          </w:p>
        </w:tc>
        <w:tc>
          <w:tcPr>
            <w:tcW w:w="1440" w:type="dxa"/>
          </w:tcPr>
          <w:p w14:paraId="62D9DD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抛出预期异常</w:t>
            </w:r>
          </w:p>
        </w:tc>
        <w:tc>
          <w:tcPr>
            <w:tcW w:w="1440" w:type="dxa"/>
          </w:tcPr>
          <w:p w14:paraId="1F0029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961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A679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UT-M3-052</w:t>
            </w:r>
          </w:p>
        </w:tc>
        <w:tc>
          <w:tcPr>
            <w:tcW w:w="1440" w:type="dxa"/>
          </w:tcPr>
          <w:p w14:paraId="27738C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TC-CAT-301 正常修改</w:t>
            </w:r>
          </w:p>
        </w:tc>
        <w:tc>
          <w:tcPr>
            <w:tcW w:w="1440" w:type="dxa"/>
          </w:tcPr>
          <w:p w14:paraId="05FC9A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CategoryDTO id=1,name=新名称</w:t>
            </w:r>
          </w:p>
        </w:tc>
        <w:tc>
          <w:tcPr>
            <w:tcW w:w="1440" w:type="dxa"/>
          </w:tcPr>
          <w:p w14:paraId="7A49582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update被调用,参数验证通过</w:t>
            </w:r>
          </w:p>
        </w:tc>
        <w:tc>
          <w:tcPr>
            <w:tcW w:w="1440" w:type="dxa"/>
          </w:tcPr>
          <w:p w14:paraId="179F2A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8C688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A581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5F2A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UT-M3-053</w:t>
            </w:r>
          </w:p>
        </w:tc>
        <w:tc>
          <w:tcPr>
            <w:tcW w:w="1440" w:type="dxa"/>
          </w:tcPr>
          <w:p w14:paraId="08A6D7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TC-CAT-401 启用</w:t>
            </w:r>
          </w:p>
        </w:tc>
        <w:tc>
          <w:tcPr>
            <w:tcW w:w="1440" w:type="dxa"/>
          </w:tcPr>
          <w:p w14:paraId="28E040E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status=1,id=1</w:t>
            </w:r>
          </w:p>
        </w:tc>
        <w:tc>
          <w:tcPr>
            <w:tcW w:w="1440" w:type="dxa"/>
          </w:tcPr>
          <w:p w14:paraId="251A30B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update调用,status=1</w:t>
            </w:r>
          </w:p>
        </w:tc>
        <w:tc>
          <w:tcPr>
            <w:tcW w:w="1440" w:type="dxa"/>
          </w:tcPr>
          <w:p w14:paraId="2FE872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FE463D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74C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4E27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UT-M3-054</w:t>
            </w:r>
          </w:p>
        </w:tc>
        <w:tc>
          <w:tcPr>
            <w:tcW w:w="1440" w:type="dxa"/>
          </w:tcPr>
          <w:p w14:paraId="63E5F3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TC-CAT-402 禁用</w:t>
            </w:r>
          </w:p>
        </w:tc>
        <w:tc>
          <w:tcPr>
            <w:tcW w:w="1440" w:type="dxa"/>
          </w:tcPr>
          <w:p w14:paraId="19E48F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status=0,id=1</w:t>
            </w:r>
          </w:p>
        </w:tc>
        <w:tc>
          <w:tcPr>
            <w:tcW w:w="1440" w:type="dxa"/>
          </w:tcPr>
          <w:p w14:paraId="2BA7BA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update调用,status=0</w:t>
            </w:r>
          </w:p>
        </w:tc>
        <w:tc>
          <w:tcPr>
            <w:tcW w:w="1440" w:type="dxa"/>
          </w:tcPr>
          <w:p w14:paraId="59FCCC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E474B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A75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8F67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UT-M3-055</w:t>
            </w:r>
          </w:p>
        </w:tc>
        <w:tc>
          <w:tcPr>
            <w:tcW w:w="1440" w:type="dxa"/>
          </w:tcPr>
          <w:p w14:paraId="6BBC3B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TC-CAT-501 按类型查询</w:t>
            </w:r>
          </w:p>
        </w:tc>
        <w:tc>
          <w:tcPr>
            <w:tcW w:w="1440" w:type="dxa"/>
          </w:tcPr>
          <w:p w14:paraId="5C7464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categoryMapper.list(1)返回2条</w:t>
            </w:r>
          </w:p>
        </w:tc>
        <w:tc>
          <w:tcPr>
            <w:tcW w:w="1440" w:type="dxa"/>
          </w:tcPr>
          <w:p w14:paraId="77413E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结果size=2,全部type=1</w:t>
            </w:r>
          </w:p>
        </w:tc>
        <w:tc>
          <w:tcPr>
            <w:tcW w:w="1440" w:type="dxa"/>
          </w:tcPr>
          <w:p w14:paraId="348CD8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69EE2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2B2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9AAE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UT-M3-056</w:t>
            </w:r>
          </w:p>
        </w:tc>
        <w:tc>
          <w:tcPr>
            <w:tcW w:w="1440" w:type="dxa"/>
          </w:tcPr>
          <w:p w14:paraId="304ECC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TC-CAT-502 不传type</w:t>
            </w:r>
          </w:p>
        </w:tc>
        <w:tc>
          <w:tcPr>
            <w:tcW w:w="1440" w:type="dxa"/>
          </w:tcPr>
          <w:p w14:paraId="75D2EF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categoryMapper.list(null)返回空</w:t>
            </w:r>
          </w:p>
        </w:tc>
        <w:tc>
          <w:tcPr>
            <w:tcW w:w="1440" w:type="dxa"/>
          </w:tcPr>
          <w:p w14:paraId="57D4C0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结果为空,验证调用list(null)</w:t>
            </w:r>
          </w:p>
        </w:tc>
        <w:tc>
          <w:tcPr>
            <w:tcW w:w="1440" w:type="dxa"/>
          </w:tcPr>
          <w:p w14:paraId="628B1F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FB173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777744A1"/>
    <w:p w14:paraId="2B693E40">
      <w:pPr>
        <w:pStyle w:val="5"/>
      </w:pPr>
      <w:r>
        <w:rPr>
          <w:rFonts w:ascii="黑体" w:hAnsi="黑体" w:eastAsia="黑体"/>
        </w:rPr>
        <w:t>4.3.3.1 分类管理服务层测试结果</w:t>
      </w:r>
    </w:p>
    <w:p w14:paraId="3A87DDE2">
      <w:pPr>
        <w:ind w:firstLine="420"/>
      </w:pPr>
      <w:r>
        <w:rPr>
          <w:rFonts w:ascii="宋体" w:hAnsi="宋体" w:eastAsia="宋体"/>
          <w:b w:val="0"/>
          <w:sz w:val="22"/>
        </w:rPr>
        <w:t>全部13个用例通过。重点验证了deleteById的关联数据校验逻辑：通过DishMapper.countByCategoryId和SetmealMapper.countByCategoryId双重检查，存在关联时抛出DeletionNotAllowedException并阻止删除。验证了BeanUtils.copyProperties的属性拷贝和PageHelper分页封装。</w:t>
      </w:r>
    </w:p>
    <w:p w14:paraId="42AC89E2">
      <w:pPr>
        <w:pStyle w:val="5"/>
      </w:pPr>
      <w:r>
        <w:rPr>
          <w:rFonts w:ascii="黑体" w:hAnsi="黑体" w:eastAsia="黑体"/>
        </w:rPr>
        <w:t>4.3.3.2 分类管理服务层测试过程中的差异情况</w:t>
      </w:r>
    </w:p>
    <w:p w14:paraId="20BA59D8">
      <w:pPr>
        <w:ind w:firstLine="420"/>
      </w:pPr>
      <w:r>
        <w:rPr>
          <w:rFonts w:ascii="宋体" w:hAnsi="宋体" w:eastAsia="宋体"/>
          <w:b w:val="0"/>
          <w:sz w:val="22"/>
        </w:rPr>
        <w:t>1. PageHelper模拟：在纯Mockito测试中（无Spring上下文），PageHelper插件不生效，需手动构造Page对象并mock其getTotal()和getResult()返回值。</w:t>
      </w:r>
    </w:p>
    <w:p w14:paraId="100BA8FE">
      <w:pPr>
        <w:ind w:firstLine="420"/>
      </w:pPr>
      <w:r>
        <w:rPr>
          <w:rFonts w:ascii="宋体" w:hAnsi="宋体" w:eastAsia="宋体"/>
          <w:b w:val="0"/>
          <w:sz w:val="22"/>
        </w:rPr>
        <w:t>2. save()方法中AutoFill注解的AOP逻辑（自动填充createTime/updateTime/createUser/updateUser）在单元测试中不触发，测试重点为业务逻辑而非AOP。</w:t>
      </w:r>
    </w:p>
    <w:p w14:paraId="153505F4">
      <w:pPr>
        <w:pStyle w:val="4"/>
      </w:pPr>
      <w:r>
        <w:rPr>
          <w:rFonts w:ascii="黑体" w:hAnsi="黑体" w:eastAsia="黑体"/>
        </w:rPr>
        <w:t>4.3.4 菜品管理服务层测试（UT-M3-SVC-DISH）测试结果</w:t>
      </w:r>
    </w:p>
    <w:p w14:paraId="0A93FBBA">
      <w:r>
        <w:rPr>
          <w:rFonts w:ascii="宋体" w:hAnsi="宋体" w:eastAsia="宋体"/>
          <w:b w:val="0"/>
          <w:sz w:val="22"/>
        </w:rPr>
        <w:t>被测对象：DishServiceImpl.java</w:t>
      </w:r>
    </w:p>
    <w:p w14:paraId="2D529089">
      <w:r>
        <w:rPr>
          <w:rFonts w:ascii="宋体" w:hAnsi="宋体" w:eastAsia="宋体"/>
          <w:b w:val="0"/>
          <w:sz w:val="22"/>
        </w:rPr>
        <w:t>测试技术：@ExtendWith(MockitoExtension.class) + @Mock(DishMapper, DishFlavorMapper, SetmealDishMapper, SetmealMapper) + @InjectMocks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"/>
        <w:gridCol w:w="1095"/>
        <w:gridCol w:w="2325"/>
        <w:gridCol w:w="4171"/>
        <w:gridCol w:w="393"/>
        <w:gridCol w:w="393"/>
      </w:tblGrid>
      <w:tr w14:paraId="0926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A5EE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用例编号</w:t>
            </w:r>
          </w:p>
        </w:tc>
        <w:tc>
          <w:tcPr>
            <w:tcW w:w="1440" w:type="dxa"/>
          </w:tcPr>
          <w:p w14:paraId="793E26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w="1440" w:type="dxa"/>
          </w:tcPr>
          <w:p w14:paraId="7193A6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输入/Mock条件</w:t>
            </w:r>
          </w:p>
        </w:tc>
        <w:tc>
          <w:tcPr>
            <w:tcW w:w="1440" w:type="dxa"/>
          </w:tcPr>
          <w:p w14:paraId="578B5E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w="1440" w:type="dxa"/>
          </w:tcPr>
          <w:p w14:paraId="6C5EA1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w="1440" w:type="dxa"/>
          </w:tcPr>
          <w:p w14:paraId="3D6358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1FF34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BACC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UT-M3-057</w:t>
            </w:r>
          </w:p>
        </w:tc>
        <w:tc>
          <w:tcPr>
            <w:tcW w:w="1440" w:type="dxa"/>
          </w:tcPr>
          <w:p w14:paraId="66B286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TC-DISH-001 含口味新增</w:t>
            </w:r>
          </w:p>
        </w:tc>
        <w:tc>
          <w:tcPr>
            <w:tcW w:w="1440" w:type="dxa"/>
          </w:tcPr>
          <w:p w14:paraId="1E1C8B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DishDTO含2条flavors</w:t>
            </w:r>
          </w:p>
        </w:tc>
        <w:tc>
          <w:tcPr>
            <w:tcW w:w="1440" w:type="dxa"/>
          </w:tcPr>
          <w:p w14:paraId="382711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dishMapper.insert+flavorMapper.insertBatch(2)</w:t>
            </w:r>
          </w:p>
        </w:tc>
        <w:tc>
          <w:tcPr>
            <w:tcW w:w="1440" w:type="dxa"/>
          </w:tcPr>
          <w:p w14:paraId="25F029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均被调用</w:t>
            </w:r>
          </w:p>
        </w:tc>
        <w:tc>
          <w:tcPr>
            <w:tcW w:w="1440" w:type="dxa"/>
          </w:tcPr>
          <w:p w14:paraId="6A323F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2FE4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B3F05C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UT-M3-058</w:t>
            </w:r>
          </w:p>
        </w:tc>
        <w:tc>
          <w:tcPr>
            <w:tcW w:w="1440" w:type="dxa"/>
          </w:tcPr>
          <w:p w14:paraId="537C7A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TC-DISH-002 无口味新增</w:t>
            </w:r>
          </w:p>
        </w:tc>
        <w:tc>
          <w:tcPr>
            <w:tcW w:w="1440" w:type="dxa"/>
          </w:tcPr>
          <w:p w14:paraId="633B79D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DishDTO flavors=[]</w:t>
            </w:r>
          </w:p>
        </w:tc>
        <w:tc>
          <w:tcPr>
            <w:tcW w:w="1440" w:type="dxa"/>
          </w:tcPr>
          <w:p w14:paraId="597133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只调insert,flavor未调</w:t>
            </w:r>
          </w:p>
        </w:tc>
        <w:tc>
          <w:tcPr>
            <w:tcW w:w="1440" w:type="dxa"/>
          </w:tcPr>
          <w:p w14:paraId="4E42EE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EC3D3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B079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1848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UT-M3-059</w:t>
            </w:r>
          </w:p>
        </w:tc>
        <w:tc>
          <w:tcPr>
            <w:tcW w:w="1440" w:type="dxa"/>
          </w:tcPr>
          <w:p w14:paraId="323749B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TC-DISH-003 价格为0</w:t>
            </w:r>
          </w:p>
        </w:tc>
        <w:tc>
          <w:tcPr>
            <w:tcW w:w="1440" w:type="dxa"/>
          </w:tcPr>
          <w:p w14:paraId="1DBB08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DishDTO price=0.00</w:t>
            </w:r>
          </w:p>
        </w:tc>
        <w:tc>
          <w:tcPr>
            <w:tcW w:w="1440" w:type="dxa"/>
          </w:tcPr>
          <w:p w14:paraId="09A974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insert参数price=0</w:t>
            </w:r>
          </w:p>
        </w:tc>
        <w:tc>
          <w:tcPr>
            <w:tcW w:w="1440" w:type="dxa"/>
          </w:tcPr>
          <w:p w14:paraId="70D0C9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F8F3B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1E1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1049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UT-M3-060</w:t>
            </w:r>
          </w:p>
        </w:tc>
        <w:tc>
          <w:tcPr>
            <w:tcW w:w="1440" w:type="dxa"/>
          </w:tcPr>
          <w:p w14:paraId="1FADD8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TC-DISH-101 分页查询</w:t>
            </w:r>
          </w:p>
        </w:tc>
        <w:tc>
          <w:tcPr>
            <w:tcW w:w="1440" w:type="dxa"/>
          </w:tcPr>
          <w:p w14:paraId="78511F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PageHelper模拟page(total=20)</w:t>
            </w:r>
          </w:p>
        </w:tc>
        <w:tc>
          <w:tcPr>
            <w:tcW w:w="1440" w:type="dxa"/>
          </w:tcPr>
          <w:p w14:paraId="152936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PageResult(total=20,size=2)</w:t>
            </w:r>
          </w:p>
        </w:tc>
        <w:tc>
          <w:tcPr>
            <w:tcW w:w="1440" w:type="dxa"/>
          </w:tcPr>
          <w:p w14:paraId="5FBCA5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5F830B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2C7B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E09D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UT-M3-061</w:t>
            </w:r>
          </w:p>
        </w:tc>
        <w:tc>
          <w:tcPr>
            <w:tcW w:w="1440" w:type="dxa"/>
          </w:tcPr>
          <w:p w14:paraId="6F0193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TC-DISH-102 复合筛选</w:t>
            </w:r>
          </w:p>
        </w:tc>
        <w:tc>
          <w:tcPr>
            <w:tcW w:w="1440" w:type="dxa"/>
          </w:tcPr>
          <w:p w14:paraId="1E8C22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name=鸡,categoryId=1,status=1</w:t>
            </w:r>
          </w:p>
        </w:tc>
        <w:tc>
          <w:tcPr>
            <w:tcW w:w="1440" w:type="dxa"/>
          </w:tcPr>
          <w:p w14:paraId="757580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传参至Mapper验证通过</w:t>
            </w:r>
          </w:p>
        </w:tc>
        <w:tc>
          <w:tcPr>
            <w:tcW w:w="1440" w:type="dxa"/>
          </w:tcPr>
          <w:p w14:paraId="262972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CA707A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73FA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84A5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UT-M3-062</w:t>
            </w:r>
          </w:p>
        </w:tc>
        <w:tc>
          <w:tcPr>
            <w:tcW w:w="1440" w:type="dxa"/>
          </w:tcPr>
          <w:p w14:paraId="21500E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TC-DISH-103 pageSize=1</w:t>
            </w:r>
          </w:p>
        </w:tc>
        <w:tc>
          <w:tcPr>
            <w:tcW w:w="1440" w:type="dxa"/>
          </w:tcPr>
          <w:p w14:paraId="4EE2BC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query.setPageSize(1)</w:t>
            </w:r>
          </w:p>
        </w:tc>
        <w:tc>
          <w:tcPr>
            <w:tcW w:w="1440" w:type="dxa"/>
          </w:tcPr>
          <w:p w14:paraId="700673D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返回1条记录</w:t>
            </w:r>
          </w:p>
        </w:tc>
        <w:tc>
          <w:tcPr>
            <w:tcW w:w="1440" w:type="dxa"/>
          </w:tcPr>
          <w:p w14:paraId="0061B0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D8A25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A47A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66B10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UT-M3-063</w:t>
            </w:r>
          </w:p>
        </w:tc>
        <w:tc>
          <w:tcPr>
            <w:tcW w:w="1440" w:type="dxa"/>
          </w:tcPr>
          <w:p w14:paraId="3F21BB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TC-DISH-201 单条删除</w:t>
            </w:r>
          </w:p>
        </w:tc>
        <w:tc>
          <w:tcPr>
            <w:tcW w:w="1440" w:type="dxa"/>
          </w:tcPr>
          <w:p w14:paraId="4EFF1D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dish状态=DISABLE,无套餐关联</w:t>
            </w:r>
          </w:p>
        </w:tc>
        <w:tc>
          <w:tcPr>
            <w:tcW w:w="1440" w:type="dxa"/>
          </w:tcPr>
          <w:p w14:paraId="259587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deleteByIds+deleteByDishIds调用</w:t>
            </w:r>
          </w:p>
        </w:tc>
        <w:tc>
          <w:tcPr>
            <w:tcW w:w="1440" w:type="dxa"/>
          </w:tcPr>
          <w:p w14:paraId="471DEC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D5380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406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39880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UT-M3-064</w:t>
            </w:r>
          </w:p>
        </w:tc>
        <w:tc>
          <w:tcPr>
            <w:tcW w:w="1440" w:type="dxa"/>
          </w:tcPr>
          <w:p w14:paraId="38D9DD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TC-DISH-202 批量删除</w:t>
            </w:r>
          </w:p>
        </w:tc>
        <w:tc>
          <w:tcPr>
            <w:tcW w:w="1440" w:type="dxa"/>
          </w:tcPr>
          <w:p w14:paraId="6612D0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3个菜品均为DISABLE</w:t>
            </w:r>
          </w:p>
        </w:tc>
        <w:tc>
          <w:tcPr>
            <w:tcW w:w="1440" w:type="dxa"/>
          </w:tcPr>
          <w:p w14:paraId="407827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deleteByIds(3个ID)调用</w:t>
            </w:r>
          </w:p>
        </w:tc>
        <w:tc>
          <w:tcPr>
            <w:tcW w:w="1440" w:type="dxa"/>
          </w:tcPr>
          <w:p w14:paraId="3E96BE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ED3CB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37A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F42D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UT-M3-065</w:t>
            </w:r>
          </w:p>
        </w:tc>
        <w:tc>
          <w:tcPr>
            <w:tcW w:w="1440" w:type="dxa"/>
          </w:tcPr>
          <w:p w14:paraId="7EBD88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TC-DISH-203 关联套餐</w:t>
            </w:r>
          </w:p>
        </w:tc>
        <w:tc>
          <w:tcPr>
            <w:tcW w:w="1440" w:type="dxa"/>
          </w:tcPr>
          <w:p w14:paraId="093B46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setmealDishMapper返回关联ID</w:t>
            </w:r>
          </w:p>
        </w:tc>
        <w:tc>
          <w:tcPr>
            <w:tcW w:w="1440" w:type="dxa"/>
          </w:tcPr>
          <w:p w14:paraId="4302F2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抛DeletionNotAllowedException</w:t>
            </w:r>
          </w:p>
        </w:tc>
        <w:tc>
          <w:tcPr>
            <w:tcW w:w="1440" w:type="dxa"/>
          </w:tcPr>
          <w:p w14:paraId="52F54E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抛出预期异常</w:t>
            </w:r>
          </w:p>
        </w:tc>
        <w:tc>
          <w:tcPr>
            <w:tcW w:w="1440" w:type="dxa"/>
          </w:tcPr>
          <w:p w14:paraId="088BF1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F68F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1D26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UT-M3-066</w:t>
            </w:r>
          </w:p>
        </w:tc>
        <w:tc>
          <w:tcPr>
            <w:tcW w:w="1440" w:type="dxa"/>
          </w:tcPr>
          <w:p w14:paraId="662804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起售中菜品删除</w:t>
            </w:r>
          </w:p>
        </w:tc>
        <w:tc>
          <w:tcPr>
            <w:tcW w:w="1440" w:type="dxa"/>
          </w:tcPr>
          <w:p w14:paraId="57A9B1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dish状态=ENABLE</w:t>
            </w:r>
          </w:p>
        </w:tc>
        <w:tc>
          <w:tcPr>
            <w:tcW w:w="1440" w:type="dxa"/>
          </w:tcPr>
          <w:p w14:paraId="7EDBE6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抛DeletionNotAllowedException(DISH_ON_SALE)</w:t>
            </w:r>
          </w:p>
        </w:tc>
        <w:tc>
          <w:tcPr>
            <w:tcW w:w="1440" w:type="dxa"/>
          </w:tcPr>
          <w:p w14:paraId="07218F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抛出预期异常</w:t>
            </w:r>
          </w:p>
        </w:tc>
        <w:tc>
          <w:tcPr>
            <w:tcW w:w="1440" w:type="dxa"/>
          </w:tcPr>
          <w:p w14:paraId="206AE3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881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8EDB5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UT-M3-067</w:t>
            </w:r>
          </w:p>
        </w:tc>
        <w:tc>
          <w:tcPr>
            <w:tcW w:w="1440" w:type="dxa"/>
          </w:tcPr>
          <w:p w14:paraId="597ED9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TC-DISH-301 有口味查询</w:t>
            </w:r>
          </w:p>
        </w:tc>
        <w:tc>
          <w:tcPr>
            <w:tcW w:w="1440" w:type="dxa"/>
          </w:tcPr>
          <w:p w14:paraId="5D7663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dishMapper返回菜品,flavor返回2条</w:t>
            </w:r>
          </w:p>
        </w:tc>
        <w:tc>
          <w:tcPr>
            <w:tcW w:w="1440" w:type="dxa"/>
          </w:tcPr>
          <w:p w14:paraId="54A869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DishVO含2条flavors</w:t>
            </w:r>
          </w:p>
        </w:tc>
        <w:tc>
          <w:tcPr>
            <w:tcW w:w="1440" w:type="dxa"/>
          </w:tcPr>
          <w:p w14:paraId="635B8B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8B83C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6D96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77E49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UT-M3-068</w:t>
            </w:r>
          </w:p>
        </w:tc>
        <w:tc>
          <w:tcPr>
            <w:tcW w:w="1440" w:type="dxa"/>
          </w:tcPr>
          <w:p w14:paraId="307954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TC-DISH-302 无口味查询</w:t>
            </w:r>
          </w:p>
        </w:tc>
        <w:tc>
          <w:tcPr>
            <w:tcW w:w="1440" w:type="dxa"/>
          </w:tcPr>
          <w:p w14:paraId="5D0FF17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flavorMapper返回空列表</w:t>
            </w:r>
          </w:p>
        </w:tc>
        <w:tc>
          <w:tcPr>
            <w:tcW w:w="1440" w:type="dxa"/>
          </w:tcPr>
          <w:p w14:paraId="11A458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DishVO.flavors为空</w:t>
            </w:r>
          </w:p>
        </w:tc>
        <w:tc>
          <w:tcPr>
            <w:tcW w:w="1440" w:type="dxa"/>
          </w:tcPr>
          <w:p w14:paraId="07D482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4936F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2B5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62A1D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UT-M3-069</w:t>
            </w:r>
          </w:p>
        </w:tc>
        <w:tc>
          <w:tcPr>
            <w:tcW w:w="1440" w:type="dxa"/>
          </w:tcPr>
          <w:p w14:paraId="4F6EA6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TC-DISH-303 菜品不存在</w:t>
            </w:r>
          </w:p>
        </w:tc>
        <w:tc>
          <w:tcPr>
            <w:tcW w:w="1440" w:type="dxa"/>
          </w:tcPr>
          <w:p w14:paraId="772673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dishMapper.getById返回null</w:t>
            </w:r>
          </w:p>
        </w:tc>
        <w:tc>
          <w:tcPr>
            <w:tcW w:w="1440" w:type="dxa"/>
          </w:tcPr>
          <w:p w14:paraId="6B3313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抛IllegalArgumentException</w:t>
            </w:r>
          </w:p>
        </w:tc>
        <w:tc>
          <w:tcPr>
            <w:tcW w:w="1440" w:type="dxa"/>
          </w:tcPr>
          <w:p w14:paraId="3D3546E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抛出预期异常</w:t>
            </w:r>
          </w:p>
        </w:tc>
        <w:tc>
          <w:tcPr>
            <w:tcW w:w="1440" w:type="dxa"/>
          </w:tcPr>
          <w:p w14:paraId="02A15B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0DF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9556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UT-M3-070</w:t>
            </w:r>
          </w:p>
        </w:tc>
        <w:tc>
          <w:tcPr>
            <w:tcW w:w="1440" w:type="dxa"/>
          </w:tcPr>
          <w:p w14:paraId="16C2D2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TC-DISH-401 替换口味</w:t>
            </w:r>
          </w:p>
        </w:tc>
        <w:tc>
          <w:tcPr>
            <w:tcW w:w="1440" w:type="dxa"/>
          </w:tcPr>
          <w:p w14:paraId="67DDE2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DishDTO含1条新口味</w:t>
            </w:r>
          </w:p>
        </w:tc>
        <w:tc>
          <w:tcPr>
            <w:tcW w:w="1440" w:type="dxa"/>
          </w:tcPr>
          <w:p w14:paraId="7285B3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deleteByDishId+update+insertBatch(1)</w:t>
            </w:r>
          </w:p>
        </w:tc>
        <w:tc>
          <w:tcPr>
            <w:tcW w:w="1440" w:type="dxa"/>
          </w:tcPr>
          <w:p w14:paraId="786CA7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调用顺序正确</w:t>
            </w:r>
          </w:p>
        </w:tc>
        <w:tc>
          <w:tcPr>
            <w:tcW w:w="1440" w:type="dxa"/>
          </w:tcPr>
          <w:p w14:paraId="5582DCC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71D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8519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UT-M3-071</w:t>
            </w:r>
          </w:p>
        </w:tc>
        <w:tc>
          <w:tcPr>
            <w:tcW w:w="1440" w:type="dxa"/>
          </w:tcPr>
          <w:p w14:paraId="1EA099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更新-口味为空</w:t>
            </w:r>
          </w:p>
        </w:tc>
        <w:tc>
          <w:tcPr>
            <w:tcW w:w="1440" w:type="dxa"/>
          </w:tcPr>
          <w:p w14:paraId="626CF2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DishDTO flavors=[]</w:t>
            </w:r>
          </w:p>
        </w:tc>
        <w:tc>
          <w:tcPr>
            <w:tcW w:w="1440" w:type="dxa"/>
          </w:tcPr>
          <w:p w14:paraId="120345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deleteByDishId调用,insertBatch未调</w:t>
            </w:r>
          </w:p>
        </w:tc>
        <w:tc>
          <w:tcPr>
            <w:tcW w:w="1440" w:type="dxa"/>
          </w:tcPr>
          <w:p w14:paraId="054177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D1948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6EC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C6107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UT-M3-072</w:t>
            </w:r>
          </w:p>
        </w:tc>
        <w:tc>
          <w:tcPr>
            <w:tcW w:w="1440" w:type="dxa"/>
          </w:tcPr>
          <w:p w14:paraId="49B3A4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TC-DISH-501 起售</w:t>
            </w:r>
          </w:p>
        </w:tc>
        <w:tc>
          <w:tcPr>
            <w:tcW w:w="1440" w:type="dxa"/>
          </w:tcPr>
          <w:p w14:paraId="1700B5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status=1</w:t>
            </w:r>
          </w:p>
        </w:tc>
        <w:tc>
          <w:tcPr>
            <w:tcW w:w="1440" w:type="dxa"/>
          </w:tcPr>
          <w:p w14:paraId="4A4D55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dishMapper.update调用,套餐未查</w:t>
            </w:r>
          </w:p>
        </w:tc>
        <w:tc>
          <w:tcPr>
            <w:tcW w:w="1440" w:type="dxa"/>
          </w:tcPr>
          <w:p w14:paraId="61ACA5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05E66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401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C4166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UT-M3-073</w:t>
            </w:r>
          </w:p>
        </w:tc>
        <w:tc>
          <w:tcPr>
            <w:tcW w:w="1440" w:type="dxa"/>
          </w:tcPr>
          <w:p w14:paraId="48517F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TC-DISH-502 停售+关联停售</w:t>
            </w:r>
          </w:p>
        </w:tc>
        <w:tc>
          <w:tcPr>
            <w:tcW w:w="1440" w:type="dxa"/>
          </w:tcPr>
          <w:p w14:paraId="4DD7FC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status=0,有关联套餐[10L,20L]</w:t>
            </w:r>
          </w:p>
        </w:tc>
        <w:tc>
          <w:tcPr>
            <w:tcW w:w="1440" w:type="dxa"/>
          </w:tcPr>
          <w:p w14:paraId="1E60D4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update调用+setmealMapper停售2个套餐</w:t>
            </w:r>
          </w:p>
        </w:tc>
        <w:tc>
          <w:tcPr>
            <w:tcW w:w="1440" w:type="dxa"/>
          </w:tcPr>
          <w:p w14:paraId="4040DA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D9447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DC94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58D7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UT-M3-074</w:t>
            </w:r>
          </w:p>
        </w:tc>
        <w:tc>
          <w:tcPr>
            <w:tcW w:w="1440" w:type="dxa"/>
          </w:tcPr>
          <w:p w14:paraId="360265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TC-DISH-601 按分类查询</w:t>
            </w:r>
          </w:p>
        </w:tc>
        <w:tc>
          <w:tcPr>
            <w:tcW w:w="1440" w:type="dxa"/>
          </w:tcPr>
          <w:p w14:paraId="129653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categoryId=1</w:t>
            </w:r>
          </w:p>
        </w:tc>
        <w:tc>
          <w:tcPr>
            <w:tcW w:w="1440" w:type="dxa"/>
          </w:tcPr>
          <w:p w14:paraId="5B5AA6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list查询status=ENABLE,结果[1条]</w:t>
            </w:r>
          </w:p>
        </w:tc>
        <w:tc>
          <w:tcPr>
            <w:tcW w:w="1440" w:type="dxa"/>
          </w:tcPr>
          <w:p w14:paraId="6F1215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7BE9C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0313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7FFE5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UT-M3-075</w:t>
            </w:r>
          </w:p>
        </w:tc>
        <w:tc>
          <w:tcPr>
            <w:tcW w:w="1440" w:type="dxa"/>
          </w:tcPr>
          <w:p w14:paraId="06E8B9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TC-DISH-602 不存在的分类</w:t>
            </w:r>
          </w:p>
        </w:tc>
        <w:tc>
          <w:tcPr>
            <w:tcW w:w="1440" w:type="dxa"/>
          </w:tcPr>
          <w:p w14:paraId="48AB214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categoryId=99</w:t>
            </w:r>
          </w:p>
        </w:tc>
        <w:tc>
          <w:tcPr>
            <w:tcW w:w="1440" w:type="dxa"/>
          </w:tcPr>
          <w:p w14:paraId="3C1BC4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返回空列表</w:t>
            </w:r>
          </w:p>
        </w:tc>
        <w:tc>
          <w:tcPr>
            <w:tcW w:w="1440" w:type="dxa"/>
          </w:tcPr>
          <w:p w14:paraId="5B6AE9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34112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71C7B0F8"/>
    <w:p w14:paraId="78F182F7">
      <w:pPr>
        <w:pStyle w:val="5"/>
      </w:pPr>
      <w:r>
        <w:rPr>
          <w:rFonts w:ascii="黑体" w:hAnsi="黑体" w:eastAsia="黑体"/>
        </w:rPr>
        <w:t>4.3.4.1 菜品管理服务层测试结果</w:t>
      </w:r>
    </w:p>
    <w:p w14:paraId="1D4CF535">
      <w:pPr>
        <w:ind w:firstLine="420"/>
      </w:pPr>
      <w:r>
        <w:rPr>
          <w:rFonts w:ascii="宋体" w:hAnsi="宋体" w:eastAsia="宋体"/>
          <w:b w:val="0"/>
          <w:sz w:val="22"/>
        </w:rPr>
        <w:t>全部19个用例通过。重点验证了以下核心业务逻辑：(1)saveWithFlavor的菜品+口味关联保存；(2)deleteBatch的多重校验（起售状态检查→套餐关联检查→批量删除）；(3)updateWithFlavor的先删后插口味替换策略；(4)startOrStop停售时连带停售关联套餐的级联操作。</w:t>
      </w:r>
    </w:p>
    <w:p w14:paraId="14202D50">
      <w:pPr>
        <w:pStyle w:val="5"/>
      </w:pPr>
      <w:r>
        <w:rPr>
          <w:rFonts w:ascii="黑体" w:hAnsi="黑体" w:eastAsia="黑体"/>
        </w:rPr>
        <w:t>4.3.4.2 菜品管理服务层测试过程中的差异情况</w:t>
      </w:r>
    </w:p>
    <w:p w14:paraId="606374A6">
      <w:pPr>
        <w:ind w:firstLine="420"/>
      </w:pPr>
      <w:r>
        <w:rPr>
          <w:rFonts w:ascii="宋体" w:hAnsi="宋体" w:eastAsia="宋体"/>
          <w:b w:val="0"/>
          <w:sz w:val="22"/>
        </w:rPr>
        <w:t>1. 菜品不存在时的异常：getByIdWithFlavor中当dishMapper.getById返回null时，BeanUtils.copyProperties(null, dishVO)抛出IllegalArgumentException而非NullPointerException（Spring BeanUtils行为），测试已修正断言。</w:t>
      </w:r>
    </w:p>
    <w:p w14:paraId="16274F01">
      <w:pPr>
        <w:ind w:firstLine="420"/>
      </w:pPr>
      <w:r>
        <w:rPr>
          <w:rFonts w:ascii="宋体" w:hAnsi="宋体" w:eastAsia="宋体"/>
          <w:b w:val="0"/>
          <w:sz w:val="22"/>
        </w:rPr>
        <w:t>2. @Transactional方法在纯Mockito测试中不生效（无Spring事务管理器），但方法调用顺序和逻辑验证不受影响。</w:t>
      </w:r>
    </w:p>
    <w:p w14:paraId="34F12D4A">
      <w:pPr>
        <w:pStyle w:val="4"/>
      </w:pPr>
      <w:r>
        <w:rPr>
          <w:rFonts w:ascii="黑体" w:hAnsi="黑体" w:eastAsia="黑体"/>
        </w:rPr>
        <w:t>4.3.5 分类管理Mapper层测试（UT-M3-MAP-CATEGORY）测试结果</w:t>
      </w:r>
    </w:p>
    <w:p w14:paraId="19AEE145">
      <w:r>
        <w:rPr>
          <w:rFonts w:ascii="宋体" w:hAnsi="宋体" w:eastAsia="宋体"/>
          <w:b w:val="0"/>
          <w:sz w:val="22"/>
        </w:rPr>
        <w:t>被测对象：CategoryMapper.java（5个SQL：insert(@Insert注解)、pageQuery(XML动态&lt;where&gt;)、deleteById(@Delete注解)、update(XML动态&lt;set&gt;)、list(XML条件查询)）</w:t>
      </w:r>
    </w:p>
    <w:p w14:paraId="2BB7D48B">
      <w:r>
        <w:rPr>
          <w:rFonts w:ascii="宋体" w:hAnsi="宋体" w:eastAsia="宋体"/>
          <w:b w:val="0"/>
          <w:sz w:val="22"/>
        </w:rPr>
        <w:t>测试技术：@MybatisTest + @ImportAutoConfiguration(PageHelperAutoConfiguration.class) + H2内存数据库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360"/>
        <w:gridCol w:w="2826"/>
        <w:gridCol w:w="1746"/>
        <w:gridCol w:w="1159"/>
        <w:gridCol w:w="858"/>
      </w:tblGrid>
      <w:tr w14:paraId="39900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57AB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用例编号</w:t>
            </w:r>
          </w:p>
        </w:tc>
        <w:tc>
          <w:tcPr>
            <w:tcW w:w="1440" w:type="dxa"/>
          </w:tcPr>
          <w:p w14:paraId="6E3AE2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w="1440" w:type="dxa"/>
          </w:tcPr>
          <w:p w14:paraId="69BBB0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输入/SQL验证点</w:t>
            </w:r>
          </w:p>
        </w:tc>
        <w:tc>
          <w:tcPr>
            <w:tcW w:w="1440" w:type="dxa"/>
          </w:tcPr>
          <w:p w14:paraId="264F17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w="1440" w:type="dxa"/>
          </w:tcPr>
          <w:p w14:paraId="0405F5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w="1440" w:type="dxa"/>
          </w:tcPr>
          <w:p w14:paraId="53726D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05FDE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EDB56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UT-M3-076</w:t>
            </w:r>
          </w:p>
        </w:tc>
        <w:tc>
          <w:tcPr>
            <w:tcW w:w="1440" w:type="dxa"/>
          </w:tcPr>
          <w:p w14:paraId="11E52C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TC-CAT-001 insert type=1</w:t>
            </w:r>
          </w:p>
        </w:tc>
        <w:tc>
          <w:tcPr>
            <w:tcW w:w="1440" w:type="dxa"/>
          </w:tcPr>
          <w:p w14:paraId="28B9B7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@Insert注解,显式指定ID</w:t>
            </w:r>
          </w:p>
        </w:tc>
        <w:tc>
          <w:tcPr>
            <w:tcW w:w="1440" w:type="dxa"/>
          </w:tcPr>
          <w:p w14:paraId="6C5FD6C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插入后可查到,name匹配</w:t>
            </w:r>
          </w:p>
        </w:tc>
        <w:tc>
          <w:tcPr>
            <w:tcW w:w="1440" w:type="dxa"/>
          </w:tcPr>
          <w:p w14:paraId="4E51B7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F108B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FCF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B476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UT-M3-077</w:t>
            </w:r>
          </w:p>
        </w:tc>
        <w:tc>
          <w:tcPr>
            <w:tcW w:w="1440" w:type="dxa"/>
          </w:tcPr>
          <w:p w14:paraId="1863C9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TC-CAT-002 insert type=2</w:t>
            </w:r>
          </w:p>
        </w:tc>
        <w:tc>
          <w:tcPr>
            <w:tcW w:w="1440" w:type="dxa"/>
          </w:tcPr>
          <w:p w14:paraId="658290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@Insert注解,使用pageQuery验证</w:t>
            </w:r>
          </w:p>
        </w:tc>
        <w:tc>
          <w:tcPr>
            <w:tcW w:w="1440" w:type="dxa"/>
          </w:tcPr>
          <w:p w14:paraId="1F5997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可查到type=2记录</w:t>
            </w:r>
          </w:p>
        </w:tc>
        <w:tc>
          <w:tcPr>
            <w:tcW w:w="1440" w:type="dxa"/>
          </w:tcPr>
          <w:p w14:paraId="56ED75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66169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187D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B747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UT-M3-078</w:t>
            </w:r>
          </w:p>
        </w:tc>
        <w:tc>
          <w:tcPr>
            <w:tcW w:w="1440" w:type="dxa"/>
          </w:tcPr>
          <w:p w14:paraId="2B7352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TC-CAT-101 无条件分页</w:t>
            </w:r>
          </w:p>
        </w:tc>
        <w:tc>
          <w:tcPr>
            <w:tcW w:w="1440" w:type="dxa"/>
          </w:tcPr>
          <w:p w14:paraId="074F27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PageHelper+pageQuery,total=15</w:t>
            </w:r>
          </w:p>
        </w:tc>
        <w:tc>
          <w:tcPr>
            <w:tcW w:w="1440" w:type="dxa"/>
          </w:tcPr>
          <w:p w14:paraId="28BA52C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page[10],total=15</w:t>
            </w:r>
          </w:p>
        </w:tc>
        <w:tc>
          <w:tcPr>
            <w:tcW w:w="1440" w:type="dxa"/>
          </w:tcPr>
          <w:p w14:paraId="6832E2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47D01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AB6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0788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UT-M3-079</w:t>
            </w:r>
          </w:p>
        </w:tc>
        <w:tc>
          <w:tcPr>
            <w:tcW w:w="1440" w:type="dxa"/>
          </w:tcPr>
          <w:p w14:paraId="0AFB09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TC-CAT-102 name筛选</w:t>
            </w:r>
          </w:p>
        </w:tc>
        <w:tc>
          <w:tcPr>
            <w:tcW w:w="1440" w:type="dxa"/>
          </w:tcPr>
          <w:p w14:paraId="04AAB0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&lt;if test="name != null"&gt;生效</w:t>
            </w:r>
          </w:p>
        </w:tc>
        <w:tc>
          <w:tcPr>
            <w:tcW w:w="1440" w:type="dxa"/>
          </w:tcPr>
          <w:p w14:paraId="288223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结果全部含"套餐"</w:t>
            </w:r>
          </w:p>
        </w:tc>
        <w:tc>
          <w:tcPr>
            <w:tcW w:w="1440" w:type="dxa"/>
          </w:tcPr>
          <w:p w14:paraId="5CE7CF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0F057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A58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7D530B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UT-M3-080</w:t>
            </w:r>
          </w:p>
        </w:tc>
        <w:tc>
          <w:tcPr>
            <w:tcW w:w="1440" w:type="dxa"/>
          </w:tcPr>
          <w:p w14:paraId="6007586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TC-CAT-103 pageSize=1</w:t>
            </w:r>
          </w:p>
        </w:tc>
        <w:tc>
          <w:tcPr>
            <w:tcW w:w="1440" w:type="dxa"/>
          </w:tcPr>
          <w:p w14:paraId="328CBB5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PageHelper边界值</w:t>
            </w:r>
          </w:p>
        </w:tc>
        <w:tc>
          <w:tcPr>
            <w:tcW w:w="1440" w:type="dxa"/>
          </w:tcPr>
          <w:p w14:paraId="578366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返回1条</w:t>
            </w:r>
          </w:p>
        </w:tc>
        <w:tc>
          <w:tcPr>
            <w:tcW w:w="1440" w:type="dxa"/>
          </w:tcPr>
          <w:p w14:paraId="1471C96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3C429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5F7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EA99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UT-M3-081</w:t>
            </w:r>
          </w:p>
        </w:tc>
        <w:tc>
          <w:tcPr>
            <w:tcW w:w="1440" w:type="dxa"/>
          </w:tcPr>
          <w:p w14:paraId="3674EB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仅name筛选,type=null</w:t>
            </w:r>
          </w:p>
        </w:tc>
        <w:tc>
          <w:tcPr>
            <w:tcW w:w="1440" w:type="dxa"/>
          </w:tcPr>
          <w:p w14:paraId="61EB89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&lt;if test="type != null"&gt;不生效</w:t>
            </w:r>
          </w:p>
        </w:tc>
        <w:tc>
          <w:tcPr>
            <w:tcW w:w="1440" w:type="dxa"/>
          </w:tcPr>
          <w:p w14:paraId="25CFF6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total&gt;0,不拼type条件</w:t>
            </w:r>
          </w:p>
        </w:tc>
        <w:tc>
          <w:tcPr>
            <w:tcW w:w="1440" w:type="dxa"/>
          </w:tcPr>
          <w:p w14:paraId="23E6986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23E6B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3BDA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1972D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UT-M3-082</w:t>
            </w:r>
          </w:p>
        </w:tc>
        <w:tc>
          <w:tcPr>
            <w:tcW w:w="1440" w:type="dxa"/>
          </w:tcPr>
          <w:p w14:paraId="5176F3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验证sort ASC排序</w:t>
            </w:r>
          </w:p>
        </w:tc>
        <w:tc>
          <w:tcPr>
            <w:tcW w:w="1440" w:type="dxa"/>
          </w:tcPr>
          <w:p w14:paraId="44B7A0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order by sort asc生效</w:t>
            </w:r>
          </w:p>
        </w:tc>
        <w:tc>
          <w:tcPr>
            <w:tcW w:w="1440" w:type="dxa"/>
          </w:tcPr>
          <w:p w14:paraId="267137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sort升序排列</w:t>
            </w:r>
          </w:p>
        </w:tc>
        <w:tc>
          <w:tcPr>
            <w:tcW w:w="1440" w:type="dxa"/>
          </w:tcPr>
          <w:p w14:paraId="33EE8BD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47CF29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12A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F59D6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UT-M3-083</w:t>
            </w:r>
          </w:p>
        </w:tc>
        <w:tc>
          <w:tcPr>
            <w:tcW w:w="1440" w:type="dxa"/>
          </w:tcPr>
          <w:p w14:paraId="0760A8D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TC-CAT-201 deleteById</w:t>
            </w:r>
          </w:p>
        </w:tc>
        <w:tc>
          <w:tcPr>
            <w:tcW w:w="1440" w:type="dxa"/>
          </w:tcPr>
          <w:p w14:paraId="7B10C7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@Delete注解</w:t>
            </w:r>
          </w:p>
        </w:tc>
        <w:tc>
          <w:tcPr>
            <w:tcW w:w="1440" w:type="dxa"/>
          </w:tcPr>
          <w:p w14:paraId="651A38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删除后总数14</w:t>
            </w:r>
          </w:p>
        </w:tc>
        <w:tc>
          <w:tcPr>
            <w:tcW w:w="1440" w:type="dxa"/>
          </w:tcPr>
          <w:p w14:paraId="096128E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total=14</w:t>
            </w:r>
          </w:p>
        </w:tc>
        <w:tc>
          <w:tcPr>
            <w:tcW w:w="1440" w:type="dxa"/>
          </w:tcPr>
          <w:p w14:paraId="2BFFEA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424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B89E58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UT-M3-084</w:t>
            </w:r>
          </w:p>
        </w:tc>
        <w:tc>
          <w:tcPr>
            <w:tcW w:w="1440" w:type="dxa"/>
          </w:tcPr>
          <w:p w14:paraId="1897F6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删除不存在id</w:t>
            </w:r>
          </w:p>
        </w:tc>
        <w:tc>
          <w:tcPr>
            <w:tcW w:w="1440" w:type="dxa"/>
          </w:tcPr>
          <w:p w14:paraId="1A58A1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id=99999</w:t>
            </w:r>
          </w:p>
        </w:tc>
        <w:tc>
          <w:tcPr>
            <w:tcW w:w="1440" w:type="dxa"/>
          </w:tcPr>
          <w:p w14:paraId="5B8B655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无异常</w:t>
            </w:r>
          </w:p>
        </w:tc>
        <w:tc>
          <w:tcPr>
            <w:tcW w:w="1440" w:type="dxa"/>
          </w:tcPr>
          <w:p w14:paraId="02C918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无异常</w:t>
            </w:r>
          </w:p>
        </w:tc>
        <w:tc>
          <w:tcPr>
            <w:tcW w:w="1440" w:type="dxa"/>
          </w:tcPr>
          <w:p w14:paraId="7291C2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210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F6D56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UT-M3-085</w:t>
            </w:r>
          </w:p>
        </w:tc>
        <w:tc>
          <w:tcPr>
            <w:tcW w:w="1440" w:type="dxa"/>
          </w:tcPr>
          <w:p w14:paraId="2EF316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TC-CAT-301 更新name</w:t>
            </w:r>
          </w:p>
        </w:tc>
        <w:tc>
          <w:tcPr>
            <w:tcW w:w="1440" w:type="dxa"/>
          </w:tcPr>
          <w:p w14:paraId="717DFA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动态&lt;set&gt;拼接</w:t>
            </w:r>
          </w:p>
        </w:tc>
        <w:tc>
          <w:tcPr>
            <w:tcW w:w="1440" w:type="dxa"/>
          </w:tcPr>
          <w:p w14:paraId="433526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更新后可查到新name</w:t>
            </w:r>
          </w:p>
        </w:tc>
        <w:tc>
          <w:tcPr>
            <w:tcW w:w="1440" w:type="dxa"/>
          </w:tcPr>
          <w:p w14:paraId="7DF75D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171BE4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6B32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AA92B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UT-M3-086</w:t>
            </w:r>
          </w:p>
        </w:tc>
        <w:tc>
          <w:tcPr>
            <w:tcW w:w="1440" w:type="dxa"/>
          </w:tcPr>
          <w:p w14:paraId="4FB14A3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仅更新status</w:t>
            </w:r>
          </w:p>
        </w:tc>
        <w:tc>
          <w:tcPr>
            <w:tcW w:w="1440" w:type="dxa"/>
          </w:tcPr>
          <w:p w14:paraId="17C7BA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动态set:仅status非null</w:t>
            </w:r>
          </w:p>
        </w:tc>
        <w:tc>
          <w:tcPr>
            <w:tcW w:w="1440" w:type="dxa"/>
          </w:tcPr>
          <w:p w14:paraId="480831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name未被覆盖,status=0</w:t>
            </w:r>
          </w:p>
        </w:tc>
        <w:tc>
          <w:tcPr>
            <w:tcW w:w="1440" w:type="dxa"/>
          </w:tcPr>
          <w:p w14:paraId="795D491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68A03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4FE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A739B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UT-M3-087</w:t>
            </w:r>
          </w:p>
        </w:tc>
        <w:tc>
          <w:tcPr>
            <w:tcW w:w="1440" w:type="dxa"/>
          </w:tcPr>
          <w:p w14:paraId="17A120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TC-CAT-401/402 启停切换</w:t>
            </w:r>
          </w:p>
        </w:tc>
        <w:tc>
          <w:tcPr>
            <w:tcW w:w="1440" w:type="dxa"/>
          </w:tcPr>
          <w:p w14:paraId="01924A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先后更新status=0和1</w:t>
            </w:r>
          </w:p>
        </w:tc>
        <w:tc>
          <w:tcPr>
            <w:tcW w:w="1440" w:type="dxa"/>
          </w:tcPr>
          <w:p w14:paraId="0DF169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两次更新均生效</w:t>
            </w:r>
          </w:p>
        </w:tc>
        <w:tc>
          <w:tcPr>
            <w:tcW w:w="1440" w:type="dxa"/>
          </w:tcPr>
          <w:p w14:paraId="7D80B2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803E3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0FBB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2B50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UT-M3-088</w:t>
            </w:r>
          </w:p>
        </w:tc>
        <w:tc>
          <w:tcPr>
            <w:tcW w:w="1440" w:type="dxa"/>
          </w:tcPr>
          <w:p w14:paraId="359C320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TC-CAT-501 list按type</w:t>
            </w:r>
          </w:p>
        </w:tc>
        <w:tc>
          <w:tcPr>
            <w:tcW w:w="1440" w:type="dxa"/>
          </w:tcPr>
          <w:p w14:paraId="6DE75A9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where status=1 and type=1</w:t>
            </w:r>
          </w:p>
        </w:tc>
        <w:tc>
          <w:tcPr>
            <w:tcW w:w="1440" w:type="dxa"/>
          </w:tcPr>
          <w:p w14:paraId="6D927D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结果全部type=1,status=1</w:t>
            </w:r>
          </w:p>
        </w:tc>
        <w:tc>
          <w:tcPr>
            <w:tcW w:w="1440" w:type="dxa"/>
          </w:tcPr>
          <w:p w14:paraId="3A0BCE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7F97F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17D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760C3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UT-M3-089</w:t>
            </w:r>
          </w:p>
        </w:tc>
        <w:tc>
          <w:tcPr>
            <w:tcW w:w="1440" w:type="dxa"/>
          </w:tcPr>
          <w:p w14:paraId="5C924A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TC-CAT-502 list全部</w:t>
            </w:r>
          </w:p>
        </w:tc>
        <w:tc>
          <w:tcPr>
            <w:tcW w:w="1440" w:type="dxa"/>
          </w:tcPr>
          <w:p w14:paraId="5F8AC9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where status=1(无type过滤)</w:t>
            </w:r>
          </w:p>
        </w:tc>
        <w:tc>
          <w:tcPr>
            <w:tcW w:w="1440" w:type="dxa"/>
          </w:tcPr>
          <w:p w14:paraId="500AF53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含type=1和type=2</w:t>
            </w:r>
          </w:p>
        </w:tc>
        <w:tc>
          <w:tcPr>
            <w:tcW w:w="1440" w:type="dxa"/>
          </w:tcPr>
          <w:p w14:paraId="38AAE6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B35812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7F18026F"/>
    <w:p w14:paraId="375DCB68">
      <w:pPr>
        <w:pStyle w:val="5"/>
      </w:pPr>
      <w:r>
        <w:rPr>
          <w:rFonts w:ascii="黑体" w:hAnsi="黑体" w:eastAsia="黑体"/>
        </w:rPr>
        <w:t>4.3.5.1 分类管理Mapper层测试结果</w:t>
      </w:r>
    </w:p>
    <w:p w14:paraId="778928B3">
      <w:pPr>
        <w:ind w:firstLine="420"/>
      </w:pPr>
      <w:r>
        <w:rPr>
          <w:rFonts w:ascii="宋体" w:hAnsi="宋体" w:eastAsia="宋体"/>
          <w:b w:val="0"/>
          <w:sz w:val="22"/>
        </w:rPr>
        <w:t>全部14个用例通过。重点验证了：(1)pageQuery的&lt;where&gt;动态SQL在name和type为null时不拼接对应条件；(2)update的&lt;set&gt;动态SQL仅更新非null字段，不会错误覆盖未传入的字段；(3)list的status=1硬编码过滤+type动态条件拼接正确。PageHelper分页功能通过@ImportAutoConfiguration显式导入后正常工作。</w:t>
      </w:r>
    </w:p>
    <w:p w14:paraId="43559BD8">
      <w:pPr>
        <w:pStyle w:val="5"/>
      </w:pPr>
      <w:r>
        <w:rPr>
          <w:rFonts w:ascii="黑体" w:hAnsi="黑体" w:eastAsia="黑体"/>
        </w:rPr>
        <w:t>4.3.5.2 分类管理Mapper层测试过程中的差异情况</w:t>
      </w:r>
    </w:p>
    <w:p w14:paraId="0661E0CD">
      <w:pPr>
        <w:ind w:firstLine="420"/>
      </w:pPr>
      <w:r>
        <w:rPr>
          <w:rFonts w:ascii="宋体" w:hAnsi="宋体" w:eastAsia="宋体"/>
          <w:b w:val="0"/>
          <w:sz w:val="22"/>
        </w:rPr>
        <w:t>1. H2关键字冲突：value是H2保留关键字，在schema-h2.sql首行添加SET NON_KEYWORDS VALUE解除限制。</w:t>
      </w:r>
    </w:p>
    <w:p w14:paraId="2CA5CC3D">
      <w:pPr>
        <w:ind w:firstLine="420"/>
      </w:pPr>
      <w:r>
        <w:rPr>
          <w:rFonts w:ascii="宋体" w:hAnsi="宋体" w:eastAsia="宋体"/>
          <w:b w:val="0"/>
          <w:sz w:val="22"/>
        </w:rPr>
        <w:t>2. 显式ID与序列冲突：data-category.sql中显式指定ID=1~15插入后，H2自增序列未同步，导致后续无ID插入冲突。在data SQL末尾添加ALTER TABLE category ALTER COLUMN id RESTART WITH 16解决。</w:t>
      </w:r>
    </w:p>
    <w:p w14:paraId="035D68A4">
      <w:pPr>
        <w:ind w:firstLine="420"/>
      </w:pPr>
      <w:r>
        <w:rPr>
          <w:rFonts w:ascii="宋体" w:hAnsi="宋体" w:eastAsia="宋体"/>
          <w:b w:val="0"/>
          <w:sz w:val="22"/>
        </w:rPr>
        <w:t>3. PageHelper未自动配置：@MybatisTest不加载PageHelperAutoConfiguration，需通过@ImportAutoConfiguration显式导入。</w:t>
      </w:r>
    </w:p>
    <w:p w14:paraId="7A38DEB0">
      <w:pPr>
        <w:pStyle w:val="4"/>
      </w:pPr>
      <w:r>
        <w:rPr>
          <w:rFonts w:ascii="黑体" w:hAnsi="黑体" w:eastAsia="黑体"/>
        </w:rPr>
        <w:t>4.3.6 菜品管理Mapper层测试（UT-M3-MAP-DISH）测试结果</w:t>
      </w:r>
    </w:p>
    <w:p w14:paraId="6966AE94">
      <w:r>
        <w:rPr>
          <w:rFonts w:ascii="宋体" w:hAnsi="宋体" w:eastAsia="宋体"/>
          <w:b w:val="0"/>
          <w:sz w:val="22"/>
        </w:rPr>
        <w:t>被测对象：DishMapper.java + DishFlavorMapper.java（含XML动态SQL：insert useGeneratedKeys、pageQuery LEFT JOIN、deleteByIds批量删除&lt;foreach&gt;、update动态&lt;set&gt;、list动态&lt;where&gt;、insertBatch批量插入、deleteByDishIds批量删除）</w:t>
      </w:r>
    </w:p>
    <w:p w14:paraId="4CB2B970">
      <w:r>
        <w:rPr>
          <w:rFonts w:ascii="宋体" w:hAnsi="宋体" w:eastAsia="宋体"/>
          <w:b w:val="0"/>
          <w:sz w:val="22"/>
        </w:rPr>
        <w:t>测试技术：@MybatisTest + @ImportAutoConfiguration(PageHelperAutoConfiguration.class) + H2内存数据库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"/>
        <w:gridCol w:w="1728"/>
        <w:gridCol w:w="2528"/>
        <w:gridCol w:w="2884"/>
        <w:gridCol w:w="839"/>
        <w:gridCol w:w="395"/>
      </w:tblGrid>
      <w:tr w14:paraId="7C12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87E8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用例编号</w:t>
            </w:r>
          </w:p>
        </w:tc>
        <w:tc>
          <w:tcPr>
            <w:tcW w:w="1440" w:type="dxa"/>
          </w:tcPr>
          <w:p w14:paraId="773A05A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w="1440" w:type="dxa"/>
          </w:tcPr>
          <w:p w14:paraId="4DA322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输入/SQL验证点</w:t>
            </w:r>
          </w:p>
        </w:tc>
        <w:tc>
          <w:tcPr>
            <w:tcW w:w="1440" w:type="dxa"/>
          </w:tcPr>
          <w:p w14:paraId="5B1E42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  <w:tc>
          <w:tcPr>
            <w:tcW w:w="1440" w:type="dxa"/>
          </w:tcPr>
          <w:p w14:paraId="29D41A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实际结果</w:t>
            </w:r>
          </w:p>
        </w:tc>
        <w:tc>
          <w:tcPr>
            <w:tcW w:w="1440" w:type="dxa"/>
          </w:tcPr>
          <w:p w14:paraId="126BAB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结论</w:t>
            </w:r>
          </w:p>
        </w:tc>
      </w:tr>
      <w:tr w14:paraId="39D1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B0604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UT-M3-090</w:t>
            </w:r>
          </w:p>
        </w:tc>
        <w:tc>
          <w:tcPr>
            <w:tcW w:w="1440" w:type="dxa"/>
          </w:tcPr>
          <w:p w14:paraId="737996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TC-DISH-001 insert回填ID</w:t>
            </w:r>
          </w:p>
        </w:tc>
        <w:tc>
          <w:tcPr>
            <w:tcW w:w="1440" w:type="dxa"/>
          </w:tcPr>
          <w:p w14:paraId="749F9F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useGeneratedKeys=true</w:t>
            </w:r>
          </w:p>
        </w:tc>
        <w:tc>
          <w:tcPr>
            <w:tcW w:w="1440" w:type="dxa"/>
          </w:tcPr>
          <w:p w14:paraId="5E36C6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dish.getId()&gt;0,可查回</w:t>
            </w:r>
          </w:p>
        </w:tc>
        <w:tc>
          <w:tcPr>
            <w:tcW w:w="1440" w:type="dxa"/>
          </w:tcPr>
          <w:p w14:paraId="59675C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A4CDB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52A1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8B9F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UT-M3-091</w:t>
            </w:r>
          </w:p>
        </w:tc>
        <w:tc>
          <w:tcPr>
            <w:tcW w:w="1440" w:type="dxa"/>
          </w:tcPr>
          <w:p w14:paraId="3D5CEB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TC-DISH-003 price=0插入</w:t>
            </w:r>
          </w:p>
        </w:tc>
        <w:tc>
          <w:tcPr>
            <w:tcW w:w="1440" w:type="dxa"/>
          </w:tcPr>
          <w:p w14:paraId="2A8F57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price=0.00</w:t>
            </w:r>
          </w:p>
        </w:tc>
        <w:tc>
          <w:tcPr>
            <w:tcW w:w="1440" w:type="dxa"/>
          </w:tcPr>
          <w:p w14:paraId="0D9FE9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保存后可查到price=0</w:t>
            </w:r>
          </w:p>
        </w:tc>
        <w:tc>
          <w:tcPr>
            <w:tcW w:w="1440" w:type="dxa"/>
          </w:tcPr>
          <w:p w14:paraId="46D931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5B1BE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9C89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38855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UT-M3-092</w:t>
            </w:r>
          </w:p>
        </w:tc>
        <w:tc>
          <w:tcPr>
            <w:tcW w:w="1440" w:type="dxa"/>
          </w:tcPr>
          <w:p w14:paraId="1E4625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TC-DISH-101 无条件分页</w:t>
            </w:r>
          </w:p>
        </w:tc>
        <w:tc>
          <w:tcPr>
            <w:tcW w:w="1440" w:type="dxa"/>
          </w:tcPr>
          <w:p w14:paraId="440B62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LEFT JOIN category,total=20</w:t>
            </w:r>
          </w:p>
        </w:tc>
        <w:tc>
          <w:tcPr>
            <w:tcW w:w="1440" w:type="dxa"/>
          </w:tcPr>
          <w:p w14:paraId="2474EF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page[10],total=20,categoryName非空</w:t>
            </w:r>
          </w:p>
        </w:tc>
        <w:tc>
          <w:tcPr>
            <w:tcW w:w="1440" w:type="dxa"/>
          </w:tcPr>
          <w:p w14:paraId="7E0524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50CCA7B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A153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594F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UT-M3-093</w:t>
            </w:r>
          </w:p>
        </w:tc>
        <w:tc>
          <w:tcPr>
            <w:tcW w:w="1440" w:type="dxa"/>
          </w:tcPr>
          <w:p w14:paraId="1696913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TC-DISH-102 复合筛选</w:t>
            </w:r>
          </w:p>
        </w:tc>
        <w:tc>
          <w:tcPr>
            <w:tcW w:w="1440" w:type="dxa"/>
          </w:tcPr>
          <w:p w14:paraId="48230F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name+categoryId+status三条件</w:t>
            </w:r>
          </w:p>
        </w:tc>
        <w:tc>
          <w:tcPr>
            <w:tcW w:w="1440" w:type="dxa"/>
          </w:tcPr>
          <w:p w14:paraId="4A98C7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结果全部满足三条件</w:t>
            </w:r>
          </w:p>
        </w:tc>
        <w:tc>
          <w:tcPr>
            <w:tcW w:w="1440" w:type="dxa"/>
          </w:tcPr>
          <w:p w14:paraId="16B6B5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6A43C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C256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3F2D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UT-M3-094</w:t>
            </w:r>
          </w:p>
        </w:tc>
        <w:tc>
          <w:tcPr>
            <w:tcW w:w="1440" w:type="dxa"/>
          </w:tcPr>
          <w:p w14:paraId="200246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TC-DISH-103 pageSize=1</w:t>
            </w:r>
          </w:p>
        </w:tc>
        <w:tc>
          <w:tcPr>
            <w:tcW w:w="1440" w:type="dxa"/>
          </w:tcPr>
          <w:p w14:paraId="387CB8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PageHelper边界值</w:t>
            </w:r>
          </w:p>
        </w:tc>
        <w:tc>
          <w:tcPr>
            <w:tcW w:w="1440" w:type="dxa"/>
          </w:tcPr>
          <w:p w14:paraId="59C27D2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返回1条</w:t>
            </w:r>
          </w:p>
        </w:tc>
        <w:tc>
          <w:tcPr>
            <w:tcW w:w="1440" w:type="dxa"/>
          </w:tcPr>
          <w:p w14:paraId="58F7938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F871E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61E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63903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UT-M3-095</w:t>
            </w:r>
          </w:p>
        </w:tc>
        <w:tc>
          <w:tcPr>
            <w:tcW w:w="1440" w:type="dxa"/>
          </w:tcPr>
          <w:p w14:paraId="209984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仅categoryId筛选</w:t>
            </w:r>
          </w:p>
        </w:tc>
        <w:tc>
          <w:tcPr>
            <w:tcW w:w="1440" w:type="dxa"/>
          </w:tcPr>
          <w:p w14:paraId="3AD7F82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&lt;if&gt;动态拼接验证</w:t>
            </w:r>
          </w:p>
        </w:tc>
        <w:tc>
          <w:tcPr>
            <w:tcW w:w="1440" w:type="dxa"/>
          </w:tcPr>
          <w:p w14:paraId="55586C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结果全部categoryId=1</w:t>
            </w:r>
          </w:p>
        </w:tc>
        <w:tc>
          <w:tcPr>
            <w:tcW w:w="1440" w:type="dxa"/>
          </w:tcPr>
          <w:p w14:paraId="633D6C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8FF0C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60369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AD25C9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UT-M3-096</w:t>
            </w:r>
          </w:p>
        </w:tc>
        <w:tc>
          <w:tcPr>
            <w:tcW w:w="1440" w:type="dxa"/>
          </w:tcPr>
          <w:p w14:paraId="77BF6F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仅status=0筛选</w:t>
            </w:r>
          </w:p>
        </w:tc>
        <w:tc>
          <w:tcPr>
            <w:tcW w:w="1440" w:type="dxa"/>
          </w:tcPr>
          <w:p w14:paraId="3B3C84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&lt;if&gt;动态拼接验证</w:t>
            </w:r>
          </w:p>
        </w:tc>
        <w:tc>
          <w:tcPr>
            <w:tcW w:w="1440" w:type="dxa"/>
          </w:tcPr>
          <w:p w14:paraId="7CB045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结果全部status=0</w:t>
            </w:r>
          </w:p>
        </w:tc>
        <w:tc>
          <w:tcPr>
            <w:tcW w:w="1440" w:type="dxa"/>
          </w:tcPr>
          <w:p w14:paraId="10166A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32AF88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BC59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210D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UT-M3-097</w:t>
            </w:r>
          </w:p>
        </w:tc>
        <w:tc>
          <w:tcPr>
            <w:tcW w:w="1440" w:type="dxa"/>
          </w:tcPr>
          <w:p w14:paraId="1F25CCF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LEFT JOIN排序</w:t>
            </w:r>
          </w:p>
        </w:tc>
        <w:tc>
          <w:tcPr>
            <w:tcW w:w="1440" w:type="dxa"/>
          </w:tcPr>
          <w:p w14:paraId="2FD308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ORDER BY create_time DESC</w:t>
            </w:r>
          </w:p>
        </w:tc>
        <w:tc>
          <w:tcPr>
            <w:tcW w:w="1440" w:type="dxa"/>
          </w:tcPr>
          <w:p w14:paraId="0DEAC0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20条全部categoryName非空</w:t>
            </w:r>
          </w:p>
        </w:tc>
        <w:tc>
          <w:tcPr>
            <w:tcW w:w="1440" w:type="dxa"/>
          </w:tcPr>
          <w:p w14:paraId="254157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C4B2B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2606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ACA57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UT-M3-098</w:t>
            </w:r>
          </w:p>
        </w:tc>
        <w:tc>
          <w:tcPr>
            <w:tcW w:w="1440" w:type="dxa"/>
          </w:tcPr>
          <w:p w14:paraId="3F39D0B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TC-DISH-301 getById</w:t>
            </w:r>
          </w:p>
        </w:tc>
        <w:tc>
          <w:tcPr>
            <w:tcW w:w="1440" w:type="dxa"/>
          </w:tcPr>
          <w:p w14:paraId="1C5256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@Select注解</w:t>
            </w:r>
          </w:p>
        </w:tc>
        <w:tc>
          <w:tcPr>
            <w:tcW w:w="1440" w:type="dxa"/>
          </w:tcPr>
          <w:p w14:paraId="79404DF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返回正确Dish对象</w:t>
            </w:r>
          </w:p>
        </w:tc>
        <w:tc>
          <w:tcPr>
            <w:tcW w:w="1440" w:type="dxa"/>
          </w:tcPr>
          <w:p w14:paraId="3FD001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5A2046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104A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E07A9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UT-M3-099</w:t>
            </w:r>
          </w:p>
        </w:tc>
        <w:tc>
          <w:tcPr>
            <w:tcW w:w="1440" w:type="dxa"/>
          </w:tcPr>
          <w:p w14:paraId="798F233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TC-DISH-303 不存在ID</w:t>
            </w:r>
          </w:p>
        </w:tc>
        <w:tc>
          <w:tcPr>
            <w:tcW w:w="1440" w:type="dxa"/>
          </w:tcPr>
          <w:p w14:paraId="310699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id=99999</w:t>
            </w:r>
          </w:p>
        </w:tc>
        <w:tc>
          <w:tcPr>
            <w:tcW w:w="1440" w:type="dxa"/>
          </w:tcPr>
          <w:p w14:paraId="0812057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返回null</w:t>
            </w:r>
          </w:p>
        </w:tc>
        <w:tc>
          <w:tcPr>
            <w:tcW w:w="1440" w:type="dxa"/>
          </w:tcPr>
          <w:p w14:paraId="76ED5A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null</w:t>
            </w:r>
          </w:p>
        </w:tc>
        <w:tc>
          <w:tcPr>
            <w:tcW w:w="1440" w:type="dxa"/>
          </w:tcPr>
          <w:p w14:paraId="22485C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060E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30435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UT-M3-100</w:t>
            </w:r>
          </w:p>
        </w:tc>
        <w:tc>
          <w:tcPr>
            <w:tcW w:w="1440" w:type="dxa"/>
          </w:tcPr>
          <w:p w14:paraId="02A20E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TC-DISH-201 单条删除</w:t>
            </w:r>
          </w:p>
        </w:tc>
        <w:tc>
          <w:tcPr>
            <w:tcW w:w="1440" w:type="dxa"/>
          </w:tcPr>
          <w:p w14:paraId="3231A3C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@Delete注解</w:t>
            </w:r>
          </w:p>
        </w:tc>
        <w:tc>
          <w:tcPr>
            <w:tcW w:w="1440" w:type="dxa"/>
          </w:tcPr>
          <w:p w14:paraId="59566F3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删除后getById返回null</w:t>
            </w:r>
          </w:p>
        </w:tc>
        <w:tc>
          <w:tcPr>
            <w:tcW w:w="1440" w:type="dxa"/>
          </w:tcPr>
          <w:p w14:paraId="13BB888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459E52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A2C4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1F39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UT-M3-101</w:t>
            </w:r>
          </w:p>
        </w:tc>
        <w:tc>
          <w:tcPr>
            <w:tcW w:w="1440" w:type="dxa"/>
          </w:tcPr>
          <w:p w14:paraId="5ABAC6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TC-DISH-202 批量删除</w:t>
            </w:r>
          </w:p>
        </w:tc>
        <w:tc>
          <w:tcPr>
            <w:tcW w:w="1440" w:type="dxa"/>
          </w:tcPr>
          <w:p w14:paraId="2FBF5E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&lt;foreach&gt;批量delete</w:t>
            </w:r>
          </w:p>
        </w:tc>
        <w:tc>
          <w:tcPr>
            <w:tcW w:w="1440" w:type="dxa"/>
          </w:tcPr>
          <w:p w14:paraId="61DFE8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3条删除,第4条仍存在</w:t>
            </w:r>
          </w:p>
        </w:tc>
        <w:tc>
          <w:tcPr>
            <w:tcW w:w="1440" w:type="dxa"/>
          </w:tcPr>
          <w:p w14:paraId="2BF6D6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E3C75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5D3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3E16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UT-M3-102</w:t>
            </w:r>
          </w:p>
        </w:tc>
        <w:tc>
          <w:tcPr>
            <w:tcW w:w="1440" w:type="dxa"/>
          </w:tcPr>
          <w:p w14:paraId="6081008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TC-DISH-401 全字段更新</w:t>
            </w:r>
          </w:p>
        </w:tc>
        <w:tc>
          <w:tcPr>
            <w:tcW w:w="1440" w:type="dxa"/>
          </w:tcPr>
          <w:p w14:paraId="5E4CDB6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动态&lt;set&gt;全部字段</w:t>
            </w:r>
          </w:p>
        </w:tc>
        <w:tc>
          <w:tcPr>
            <w:tcW w:w="1440" w:type="dxa"/>
          </w:tcPr>
          <w:p w14:paraId="197D31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所有字段更新生效</w:t>
            </w:r>
          </w:p>
        </w:tc>
        <w:tc>
          <w:tcPr>
            <w:tcW w:w="1440" w:type="dxa"/>
          </w:tcPr>
          <w:p w14:paraId="1011D2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398BE7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5E5BF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4AA1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UT-M3-103</w:t>
            </w:r>
          </w:p>
        </w:tc>
        <w:tc>
          <w:tcPr>
            <w:tcW w:w="1440" w:type="dxa"/>
          </w:tcPr>
          <w:p w14:paraId="77E8B2D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动态set仅name</w:t>
            </w:r>
          </w:p>
        </w:tc>
        <w:tc>
          <w:tcPr>
            <w:tcW w:w="1440" w:type="dxa"/>
          </w:tcPr>
          <w:p w14:paraId="3C0B9A6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仅name非null</w:t>
            </w:r>
          </w:p>
        </w:tc>
        <w:tc>
          <w:tcPr>
            <w:tcW w:w="1440" w:type="dxa"/>
          </w:tcPr>
          <w:p w14:paraId="3F0C3F7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name更新,其他字段不变</w:t>
            </w:r>
          </w:p>
        </w:tc>
        <w:tc>
          <w:tcPr>
            <w:tcW w:w="1440" w:type="dxa"/>
          </w:tcPr>
          <w:p w14:paraId="5A25EB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4EC9722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3300B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10B19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UT-M3-104</w:t>
            </w:r>
          </w:p>
        </w:tc>
        <w:tc>
          <w:tcPr>
            <w:tcW w:w="1440" w:type="dxa"/>
          </w:tcPr>
          <w:p w14:paraId="191154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TC-DISH-601 list按分类</w:t>
            </w:r>
          </w:p>
        </w:tc>
        <w:tc>
          <w:tcPr>
            <w:tcW w:w="1440" w:type="dxa"/>
          </w:tcPr>
          <w:p w14:paraId="665B7A1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categoryId=1动态条件</w:t>
            </w:r>
          </w:p>
        </w:tc>
        <w:tc>
          <w:tcPr>
            <w:tcW w:w="1440" w:type="dxa"/>
          </w:tcPr>
          <w:p w14:paraId="2F8628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结果全部categoryId=1</w:t>
            </w:r>
          </w:p>
        </w:tc>
        <w:tc>
          <w:tcPr>
            <w:tcW w:w="1440" w:type="dxa"/>
          </w:tcPr>
          <w:p w14:paraId="6227C8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201992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6A4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E7C3A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UT-M3-105</w:t>
            </w:r>
          </w:p>
        </w:tc>
        <w:tc>
          <w:tcPr>
            <w:tcW w:w="1440" w:type="dxa"/>
          </w:tcPr>
          <w:p w14:paraId="3AE86B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TC-DISH-602 不存在的分类</w:t>
            </w:r>
          </w:p>
        </w:tc>
        <w:tc>
          <w:tcPr>
            <w:tcW w:w="1440" w:type="dxa"/>
          </w:tcPr>
          <w:p w14:paraId="46A5B20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categoryId=999</w:t>
            </w:r>
          </w:p>
        </w:tc>
        <w:tc>
          <w:tcPr>
            <w:tcW w:w="1440" w:type="dxa"/>
          </w:tcPr>
          <w:p w14:paraId="0298BF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返回空列表</w:t>
            </w:r>
          </w:p>
        </w:tc>
        <w:tc>
          <w:tcPr>
            <w:tcW w:w="1440" w:type="dxa"/>
          </w:tcPr>
          <w:p w14:paraId="033A31B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[]</w:t>
            </w:r>
          </w:p>
        </w:tc>
        <w:tc>
          <w:tcPr>
            <w:tcW w:w="1440" w:type="dxa"/>
          </w:tcPr>
          <w:p w14:paraId="44E341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1D3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EF2B4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UT-M3-106</w:t>
            </w:r>
          </w:p>
        </w:tc>
        <w:tc>
          <w:tcPr>
            <w:tcW w:w="1440" w:type="dxa"/>
          </w:tcPr>
          <w:p w14:paraId="6D6DCD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list按status过滤</w:t>
            </w:r>
          </w:p>
        </w:tc>
        <w:tc>
          <w:tcPr>
            <w:tcW w:w="1440" w:type="dxa"/>
          </w:tcPr>
          <w:p w14:paraId="3147A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status=1动态条件</w:t>
            </w:r>
          </w:p>
        </w:tc>
        <w:tc>
          <w:tcPr>
            <w:tcW w:w="1440" w:type="dxa"/>
          </w:tcPr>
          <w:p w14:paraId="242194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结果全部status=1</w:t>
            </w:r>
          </w:p>
        </w:tc>
        <w:tc>
          <w:tcPr>
            <w:tcW w:w="1440" w:type="dxa"/>
          </w:tcPr>
          <w:p w14:paraId="4C13FDA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3E98CB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4B3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E277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UT-M3-107</w:t>
            </w:r>
          </w:p>
        </w:tc>
        <w:tc>
          <w:tcPr>
            <w:tcW w:w="1440" w:type="dxa"/>
          </w:tcPr>
          <w:p w14:paraId="23649E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countByCategoryId</w:t>
            </w:r>
          </w:p>
        </w:tc>
        <w:tc>
          <w:tcPr>
            <w:tcW w:w="1440" w:type="dxa"/>
          </w:tcPr>
          <w:p w14:paraId="0B3FE8E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categoryId=1</w:t>
            </w:r>
          </w:p>
        </w:tc>
        <w:tc>
          <w:tcPr>
            <w:tcW w:w="1440" w:type="dxa"/>
          </w:tcPr>
          <w:p w14:paraId="71AF05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count=5</w:t>
            </w:r>
          </w:p>
        </w:tc>
        <w:tc>
          <w:tcPr>
            <w:tcW w:w="1440" w:type="dxa"/>
          </w:tcPr>
          <w:p w14:paraId="42331A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440" w:type="dxa"/>
          </w:tcPr>
          <w:p w14:paraId="04CB1B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46F1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630C1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UT-M3-108</w:t>
            </w:r>
          </w:p>
        </w:tc>
        <w:tc>
          <w:tcPr>
            <w:tcW w:w="1440" w:type="dxa"/>
          </w:tcPr>
          <w:p w14:paraId="0D6B3D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countByCategoryId不存在</w:t>
            </w:r>
          </w:p>
        </w:tc>
        <w:tc>
          <w:tcPr>
            <w:tcW w:w="1440" w:type="dxa"/>
          </w:tcPr>
          <w:p w14:paraId="4D5931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categoryId=999</w:t>
            </w:r>
          </w:p>
        </w:tc>
        <w:tc>
          <w:tcPr>
            <w:tcW w:w="1440" w:type="dxa"/>
          </w:tcPr>
          <w:p w14:paraId="32C260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count=0</w:t>
            </w:r>
          </w:p>
        </w:tc>
        <w:tc>
          <w:tcPr>
            <w:tcW w:w="1440" w:type="dxa"/>
          </w:tcPr>
          <w:p w14:paraId="0C3E27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5513B5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8AD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219A9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UT-M3-109</w:t>
            </w:r>
          </w:p>
        </w:tc>
        <w:tc>
          <w:tcPr>
            <w:tcW w:w="1440" w:type="dxa"/>
          </w:tcPr>
          <w:p w14:paraId="5F89A7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countByMap按status</w:t>
            </w:r>
          </w:p>
        </w:tc>
        <w:tc>
          <w:tcPr>
            <w:tcW w:w="1440" w:type="dxa"/>
          </w:tcPr>
          <w:p w14:paraId="67E339F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Map(status=1)</w:t>
            </w:r>
          </w:p>
        </w:tc>
        <w:tc>
          <w:tcPr>
            <w:tcW w:w="1440" w:type="dxa"/>
          </w:tcPr>
          <w:p w14:paraId="3893271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返回正确count</w:t>
            </w:r>
          </w:p>
        </w:tc>
        <w:tc>
          <w:tcPr>
            <w:tcW w:w="1440" w:type="dxa"/>
          </w:tcPr>
          <w:p w14:paraId="36B2FD7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count&gt;0</w:t>
            </w:r>
          </w:p>
        </w:tc>
        <w:tc>
          <w:tcPr>
            <w:tcW w:w="1440" w:type="dxa"/>
          </w:tcPr>
          <w:p w14:paraId="1AD121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6AC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7E76D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UT-M3-110</w:t>
            </w:r>
          </w:p>
        </w:tc>
        <w:tc>
          <w:tcPr>
            <w:tcW w:w="1440" w:type="dxa"/>
          </w:tcPr>
          <w:p w14:paraId="12EDA61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countByMap按categoryId</w:t>
            </w:r>
          </w:p>
        </w:tc>
        <w:tc>
          <w:tcPr>
            <w:tcW w:w="1440" w:type="dxa"/>
          </w:tcPr>
          <w:p w14:paraId="23E8D8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Map(categoryId=5)</w:t>
            </w:r>
          </w:p>
        </w:tc>
        <w:tc>
          <w:tcPr>
            <w:tcW w:w="1440" w:type="dxa"/>
          </w:tcPr>
          <w:p w14:paraId="60D75E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count=3</w:t>
            </w:r>
          </w:p>
        </w:tc>
        <w:tc>
          <w:tcPr>
            <w:tcW w:w="1440" w:type="dxa"/>
          </w:tcPr>
          <w:p w14:paraId="22C244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440" w:type="dxa"/>
          </w:tcPr>
          <w:p w14:paraId="169791B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2F8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B8B7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UT-M3-111</w:t>
            </w:r>
          </w:p>
        </w:tc>
        <w:tc>
          <w:tcPr>
            <w:tcW w:w="1440" w:type="dxa"/>
          </w:tcPr>
          <w:p w14:paraId="32FAD6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insertBatch批量2条</w:t>
            </w:r>
          </w:p>
        </w:tc>
        <w:tc>
          <w:tcPr>
            <w:tcW w:w="1440" w:type="dxa"/>
          </w:tcPr>
          <w:p w14:paraId="4706C56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&lt;foreach&gt;批量插入</w:t>
            </w:r>
          </w:p>
        </w:tc>
        <w:tc>
          <w:tcPr>
            <w:tcW w:w="1440" w:type="dxa"/>
          </w:tcPr>
          <w:p w14:paraId="2509B5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getByDishId查到2条</w:t>
            </w:r>
          </w:p>
        </w:tc>
        <w:tc>
          <w:tcPr>
            <w:tcW w:w="1440" w:type="dxa"/>
          </w:tcPr>
          <w:p w14:paraId="2892F3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0C584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20E5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C9F7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UT-M3-112</w:t>
            </w:r>
          </w:p>
        </w:tc>
        <w:tc>
          <w:tcPr>
            <w:tcW w:w="1440" w:type="dxa"/>
          </w:tcPr>
          <w:p w14:paraId="3238CB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flavors空列表</w:t>
            </w:r>
          </w:p>
        </w:tc>
        <w:tc>
          <w:tcPr>
            <w:tcW w:w="1440" w:type="dxa"/>
          </w:tcPr>
          <w:p w14:paraId="3ADCEB5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空List</w:t>
            </w:r>
          </w:p>
        </w:tc>
        <w:tc>
          <w:tcPr>
            <w:tcW w:w="1440" w:type="dxa"/>
          </w:tcPr>
          <w:p w14:paraId="284EB5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getByDishId返回空</w:t>
            </w:r>
          </w:p>
        </w:tc>
        <w:tc>
          <w:tcPr>
            <w:tcW w:w="1440" w:type="dxa"/>
          </w:tcPr>
          <w:p w14:paraId="73DD2EE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3A0AE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0FEB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72FE20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UT-M3-113</w:t>
            </w:r>
          </w:p>
        </w:tc>
        <w:tc>
          <w:tcPr>
            <w:tcW w:w="1440" w:type="dxa"/>
          </w:tcPr>
          <w:p w14:paraId="11B434B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insertBatch dishId设置</w:t>
            </w:r>
          </w:p>
        </w:tc>
        <w:tc>
          <w:tcPr>
            <w:tcW w:w="1440" w:type="dxa"/>
          </w:tcPr>
          <w:p w14:paraId="014B417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单条插入</w:t>
            </w:r>
          </w:p>
        </w:tc>
        <w:tc>
          <w:tcPr>
            <w:tcW w:w="1440" w:type="dxa"/>
          </w:tcPr>
          <w:p w14:paraId="68A637F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返回flavor.dishId正确</w:t>
            </w:r>
          </w:p>
        </w:tc>
        <w:tc>
          <w:tcPr>
            <w:tcW w:w="1440" w:type="dxa"/>
          </w:tcPr>
          <w:p w14:paraId="1247885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55A535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D432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84B1C2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UT-M3-114</w:t>
            </w:r>
          </w:p>
        </w:tc>
        <w:tc>
          <w:tcPr>
            <w:tcW w:w="1440" w:type="dxa"/>
          </w:tcPr>
          <w:p w14:paraId="412C0E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TC-DISH-301 getByDishId</w:t>
            </w:r>
          </w:p>
        </w:tc>
        <w:tc>
          <w:tcPr>
            <w:tcW w:w="1440" w:type="dxa"/>
          </w:tcPr>
          <w:p w14:paraId="5BCC962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dishId=1有2条口味</w:t>
            </w:r>
          </w:p>
        </w:tc>
        <w:tc>
          <w:tcPr>
            <w:tcW w:w="1440" w:type="dxa"/>
          </w:tcPr>
          <w:p w14:paraId="45DAAD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返回2条,含辣度/口味</w:t>
            </w:r>
          </w:p>
        </w:tc>
        <w:tc>
          <w:tcPr>
            <w:tcW w:w="1440" w:type="dxa"/>
          </w:tcPr>
          <w:p w14:paraId="0B1288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62512FB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44F88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524D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UT-M3-115</w:t>
            </w:r>
          </w:p>
        </w:tc>
        <w:tc>
          <w:tcPr>
            <w:tcW w:w="1440" w:type="dxa"/>
          </w:tcPr>
          <w:p w14:paraId="32E7C7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TC-DISH-302 无口味</w:t>
            </w:r>
          </w:p>
        </w:tc>
        <w:tc>
          <w:tcPr>
            <w:tcW w:w="1440" w:type="dxa"/>
          </w:tcPr>
          <w:p w14:paraId="687992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dishId=2</w:t>
            </w:r>
          </w:p>
        </w:tc>
        <w:tc>
          <w:tcPr>
            <w:tcW w:w="1440" w:type="dxa"/>
          </w:tcPr>
          <w:p w14:paraId="30E6053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返回空列表</w:t>
            </w:r>
          </w:p>
        </w:tc>
        <w:tc>
          <w:tcPr>
            <w:tcW w:w="1440" w:type="dxa"/>
          </w:tcPr>
          <w:p w14:paraId="17D1FF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[]</w:t>
            </w:r>
          </w:p>
        </w:tc>
        <w:tc>
          <w:tcPr>
            <w:tcW w:w="1440" w:type="dxa"/>
          </w:tcPr>
          <w:p w14:paraId="0B5FE99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1C111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D8F30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UT-M3-116</w:t>
            </w:r>
          </w:p>
        </w:tc>
        <w:tc>
          <w:tcPr>
            <w:tcW w:w="1440" w:type="dxa"/>
          </w:tcPr>
          <w:p w14:paraId="667FC5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TC-DISH-401 删旧插新</w:t>
            </w:r>
          </w:p>
        </w:tc>
        <w:tc>
          <w:tcPr>
            <w:tcW w:w="1440" w:type="dxa"/>
          </w:tcPr>
          <w:p w14:paraId="2D57D0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deleteByDishId+insertBatch</w:t>
            </w:r>
          </w:p>
        </w:tc>
        <w:tc>
          <w:tcPr>
            <w:tcW w:w="1440" w:type="dxa"/>
          </w:tcPr>
          <w:p w14:paraId="10DB5A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旧口味删除,新口味插入</w:t>
            </w:r>
          </w:p>
        </w:tc>
        <w:tc>
          <w:tcPr>
            <w:tcW w:w="1440" w:type="dxa"/>
          </w:tcPr>
          <w:p w14:paraId="1B1AAA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0DCBD04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2EF65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BACAAD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UT-M3-117</w:t>
            </w:r>
          </w:p>
        </w:tc>
        <w:tc>
          <w:tcPr>
            <w:tcW w:w="1440" w:type="dxa"/>
          </w:tcPr>
          <w:p w14:paraId="52CC7B2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TC-DISH-202 批量删口味</w:t>
            </w:r>
          </w:p>
        </w:tc>
        <w:tc>
          <w:tcPr>
            <w:tcW w:w="1440" w:type="dxa"/>
          </w:tcPr>
          <w:p w14:paraId="708088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&lt;foreach&gt; deleteByDishIds</w:t>
            </w:r>
          </w:p>
        </w:tc>
        <w:tc>
          <w:tcPr>
            <w:tcW w:w="1440" w:type="dxa"/>
          </w:tcPr>
          <w:p w14:paraId="732CA0D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指定dish口味全删除</w:t>
            </w:r>
          </w:p>
        </w:tc>
        <w:tc>
          <w:tcPr>
            <w:tcW w:w="1440" w:type="dxa"/>
          </w:tcPr>
          <w:p w14:paraId="4360A9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与预期一致</w:t>
            </w:r>
          </w:p>
        </w:tc>
        <w:tc>
          <w:tcPr>
            <w:tcW w:w="1440" w:type="dxa"/>
          </w:tcPr>
          <w:p w14:paraId="72B786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 w14:paraId="7C39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EA32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UT-M3-118</w:t>
            </w:r>
          </w:p>
        </w:tc>
        <w:tc>
          <w:tcPr>
            <w:tcW w:w="1440" w:type="dxa"/>
          </w:tcPr>
          <w:p w14:paraId="0F5370D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不存在的dish口味查询</w:t>
            </w:r>
          </w:p>
        </w:tc>
        <w:tc>
          <w:tcPr>
            <w:tcW w:w="1440" w:type="dxa"/>
          </w:tcPr>
          <w:p w14:paraId="27A2644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dishId=99999</w:t>
            </w:r>
          </w:p>
        </w:tc>
        <w:tc>
          <w:tcPr>
            <w:tcW w:w="1440" w:type="dxa"/>
          </w:tcPr>
          <w:p w14:paraId="6E0C9F6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返回空列表</w:t>
            </w:r>
          </w:p>
        </w:tc>
        <w:tc>
          <w:tcPr>
            <w:tcW w:w="1440" w:type="dxa"/>
          </w:tcPr>
          <w:p w14:paraId="7C2C7E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[]</w:t>
            </w:r>
          </w:p>
        </w:tc>
        <w:tc>
          <w:tcPr>
            <w:tcW w:w="1440" w:type="dxa"/>
          </w:tcPr>
          <w:p w14:paraId="13D5FC6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 w14:paraId="691EDF34"/>
    <w:p w14:paraId="74B78F22">
      <w:pPr>
        <w:pStyle w:val="5"/>
      </w:pPr>
      <w:r>
        <w:rPr>
          <w:rFonts w:ascii="黑体" w:hAnsi="黑体" w:eastAsia="黑体"/>
        </w:rPr>
        <w:t>4.3.6.1 菜品管理Mapper层测试结果</w:t>
      </w:r>
    </w:p>
    <w:p w14:paraId="4A01D088">
      <w:pPr>
        <w:ind w:firstLine="420"/>
      </w:pPr>
      <w:r>
        <w:rPr>
          <w:rFonts w:ascii="宋体" w:hAnsi="宋体" w:eastAsia="宋体"/>
          <w:b w:val="0"/>
          <w:sz w:val="22"/>
        </w:rPr>
        <w:t>全部29个用例通过（DishMapper 21个 + DishFlavorMapper 8个）。重点验证了：(1)DishMapper.pageQuery的LEFT JOIN正确填充categoryName字段；(2)insert的useGeneratedKeys正确回填ID；(3)deleteByIds和deleteByDishIds的&lt;foreach&gt;批量删除SQL正确性；(4)update的&lt;set&gt;动态SQL仅更新非null字段；(5)DishFlavorMapper.insertBatch的&lt;foreach&gt;多行VALUES批量插入正确；(6)countByMap的条件统计SQL动态拼接正确。</w:t>
      </w:r>
    </w:p>
    <w:p w14:paraId="658D10D0">
      <w:pPr>
        <w:pStyle w:val="5"/>
      </w:pPr>
      <w:r>
        <w:rPr>
          <w:rFonts w:ascii="黑体" w:hAnsi="黑体" w:eastAsia="黑体"/>
        </w:rPr>
        <w:t>4.3.6.2 菜品管理Mapper层测试过程中的差异情况</w:t>
      </w:r>
    </w:p>
    <w:p w14:paraId="6499606F">
      <w:pPr>
        <w:ind w:firstLine="420"/>
      </w:pPr>
      <w:r>
        <w:rPr>
          <w:rFonts w:ascii="宋体" w:hAnsi="宋体" w:eastAsia="宋体"/>
          <w:b w:val="0"/>
          <w:sz w:val="22"/>
        </w:rPr>
        <w:t>1. H2 value关键字冲突：DishFlavorMapper.xml中insertBatch的SQL列名value在H2中为保留关键字，将XML中value改为`value`(MySQL反引号)，同时schema-h2.sql首行SET NON_KEYWORDS VALUE双重保障。该修改对MySQL兼容（反引号为MySQL标准引号）。</w:t>
      </w:r>
    </w:p>
    <w:p w14:paraId="381E636B">
      <w:pPr>
        <w:ind w:firstLine="420"/>
      </w:pPr>
      <w:r>
        <w:rPr>
          <w:rFonts w:ascii="宋体" w:hAnsi="宋体" w:eastAsia="宋体"/>
          <w:b w:val="0"/>
          <w:sz w:val="22"/>
        </w:rPr>
        <w:t>2. DishFlavorMapper.xml文件名空格：原文件名为"DishFlavorMapper .xml"（Mapper后有空格），导致MyBatis无法匹配statement ID。重命名为"DishFlavorMapper.xml"后正常。</w:t>
      </w:r>
    </w:p>
    <w:p w14:paraId="13D5D1A0">
      <w:pPr>
        <w:ind w:firstLine="420"/>
      </w:pPr>
      <w:r>
        <w:rPr>
          <w:rFonts w:ascii="宋体" w:hAnsi="宋体" w:eastAsia="宋体"/>
          <w:b w:val="0"/>
          <w:sz w:val="22"/>
        </w:rPr>
        <w:t>3. DishFlavorMapper.deleteByDishIds的foreach参数名：原XML使用collection="ids"但接口参数名为dishIds且未加@Param，MyBatis无法通过参数名定位。修改为collection="list"（MyBatis默认List参数名）解决。该修改对MySQL同样适用。</w:t>
      </w:r>
    </w:p>
    <w:p w14:paraId="47CF7DF5">
      <w:pPr>
        <w:ind w:firstLine="420"/>
      </w:pPr>
      <w:r>
        <w:rPr>
          <w:rFonts w:ascii="宋体" w:hAnsi="宋体" w:eastAsia="宋体"/>
          <w:b w:val="0"/>
          <w:sz w:val="22"/>
        </w:rPr>
        <w:t>4. 序列重置：data-dish.sql显式插入ID后需ALTER TABLE dish ALTER COLUMN id RESTART WITH 21同步自增序列。</w:t>
      </w:r>
    </w:p>
    <w:p w14:paraId="15228D2D">
      <w:pPr>
        <w:ind w:firstLine="420"/>
      </w:pPr>
      <w:r>
        <w:rPr>
          <w:rFonts w:ascii="宋体" w:hAnsi="宋体" w:eastAsia="宋体"/>
          <w:b w:val="0"/>
          <w:sz w:val="22"/>
        </w:rPr>
        <w:t>5. 排序测试：create_time使用DEFAULT CURRENT_TIMESTAMP导致所有行时间戳相同，排序验证改为检查LEFT JOIN的categoryName非空性而非严格顺序比较。</w:t>
      </w:r>
    </w:p>
    <w:p w14:paraId="4B9AF08A">
      <w:pPr>
        <w:pStyle w:val="4"/>
      </w:pPr>
      <w:r>
        <w:rPr>
          <w:rFonts w:ascii="黑体" w:hAnsi="黑体" w:eastAsia="黑体"/>
        </w:rPr>
        <w:t>4.3.7 测试用例设计方法比较分析</w:t>
      </w:r>
    </w:p>
    <w:p w14:paraId="6CE855F5">
      <w:pPr>
        <w:ind w:firstLine="420"/>
      </w:pPr>
      <w:r>
        <w:rPr>
          <w:rFonts w:ascii="宋体" w:hAnsi="宋体" w:eastAsia="宋体"/>
          <w:b w:val="0"/>
          <w:sz w:val="22"/>
        </w:rPr>
        <w:t>按测试计划，M3的对比方法为"场景法 vs 因果图"，测试接口为"菜品-分类关联"。以下分别用两种方法分析同一业务场景。</w:t>
      </w:r>
    </w:p>
    <w:p w14:paraId="24B93C4D">
      <w:pPr>
        <w:pStyle w:val="5"/>
      </w:pPr>
      <w:r>
        <w:rPr>
          <w:rFonts w:ascii="黑体" w:hAnsi="黑体" w:eastAsia="黑体"/>
        </w:rPr>
        <w:t>4.3.7.1 场景法设计</w:t>
      </w:r>
    </w:p>
    <w:p w14:paraId="58395742">
      <w:pPr>
        <w:ind w:firstLine="420"/>
      </w:pPr>
      <w:r>
        <w:rPr>
          <w:rFonts w:ascii="宋体" w:hAnsi="宋体" w:eastAsia="宋体"/>
          <w:b w:val="0"/>
          <w:sz w:val="22"/>
        </w:rPr>
        <w:t>分析对象：分类删除（CategoryServiceImpl.deleteById）——需先检查菜品关联、再检查套餐关联。</w:t>
      </w:r>
    </w:p>
    <w:p w14:paraId="4D917521">
      <w:pPr>
        <w:ind w:firstLine="420"/>
      </w:pPr>
      <w:r>
        <w:rPr>
          <w:rFonts w:ascii="宋体" w:hAnsi="宋体" w:eastAsia="宋体"/>
          <w:b w:val="0"/>
          <w:sz w:val="22"/>
        </w:rPr>
        <w:t>场景法通过构造业务流程的完整事件序列来设计用例，关注"什么条件下做什么事会导致什么结果"。以下为场景法设计的测试用例：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1737"/>
        <w:gridCol w:w="2646"/>
        <w:gridCol w:w="2736"/>
      </w:tblGrid>
      <w:tr w14:paraId="4896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EAC5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场景编号</w:t>
            </w:r>
          </w:p>
        </w:tc>
        <w:tc>
          <w:tcPr>
            <w:tcW w:w="2160" w:type="dxa"/>
          </w:tcPr>
          <w:p w14:paraId="726812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场景描述</w:t>
            </w:r>
          </w:p>
        </w:tc>
        <w:tc>
          <w:tcPr>
            <w:tcW w:w="2160" w:type="dxa"/>
          </w:tcPr>
          <w:p w14:paraId="63BAAE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事件流（Given-When-Then）</w:t>
            </w:r>
          </w:p>
        </w:tc>
        <w:tc>
          <w:tcPr>
            <w:tcW w:w="2160" w:type="dxa"/>
          </w:tcPr>
          <w:p w14:paraId="42C491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</w:tr>
      <w:tr w14:paraId="1B40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2EC18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S1</w:t>
            </w:r>
          </w:p>
        </w:tc>
        <w:tc>
          <w:tcPr>
            <w:tcW w:w="2160" w:type="dxa"/>
          </w:tcPr>
          <w:p w14:paraId="4E54F8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正常删除-无关联</w:t>
            </w:r>
          </w:p>
        </w:tc>
        <w:tc>
          <w:tcPr>
            <w:tcW w:w="2160" w:type="dxa"/>
          </w:tcPr>
          <w:p w14:paraId="43A46F3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Given: 分类id=1存在,且无关联菜品/套餐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When: 执行deleteById(1)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Then: 删除成功</w:t>
            </w:r>
          </w:p>
        </w:tc>
        <w:tc>
          <w:tcPr>
            <w:tcW w:w="2160" w:type="dxa"/>
          </w:tcPr>
          <w:p w14:paraId="39506B8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categoryMapper.deleteById(1)被调用</w:t>
            </w:r>
          </w:p>
        </w:tc>
      </w:tr>
      <w:tr w14:paraId="0D9D9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07B4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S2</w:t>
            </w:r>
          </w:p>
        </w:tc>
        <w:tc>
          <w:tcPr>
            <w:tcW w:w="2160" w:type="dxa"/>
          </w:tcPr>
          <w:p w14:paraId="4878D50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有关联菜品-不可删除</w:t>
            </w:r>
          </w:p>
        </w:tc>
        <w:tc>
          <w:tcPr>
            <w:tcW w:w="2160" w:type="dxa"/>
          </w:tcPr>
          <w:p w14:paraId="780108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Given: 分类id=2存在,有关联菜品(count=5)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When: 执行deleteById(2)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Then: 抛出DeletionNotAllowedException</w:t>
            </w:r>
          </w:p>
        </w:tc>
        <w:tc>
          <w:tcPr>
            <w:tcW w:w="2160" w:type="dxa"/>
          </w:tcPr>
          <w:p w14:paraId="38E86C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异常消息: 当前分类关联了菜品,不能删除</w:t>
            </w:r>
          </w:p>
        </w:tc>
      </w:tr>
      <w:tr w14:paraId="69F8E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3CDB1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S3</w:t>
            </w:r>
          </w:p>
        </w:tc>
        <w:tc>
          <w:tcPr>
            <w:tcW w:w="2160" w:type="dxa"/>
          </w:tcPr>
          <w:p w14:paraId="25E88FC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有关联套餐-不可删除</w:t>
            </w:r>
          </w:p>
        </w:tc>
        <w:tc>
          <w:tcPr>
            <w:tcW w:w="2160" w:type="dxa"/>
          </w:tcPr>
          <w:p w14:paraId="3C88D2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Given: 分类id=3存在,无关联菜品但有关联套餐(count=3)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When: 执行deleteById(3)</w:t>
            </w:r>
            <w:r>
              <w:rPr>
                <w:rFonts w:ascii="宋体" w:hAnsi="宋体" w:eastAsia="宋体"/>
                <w:b w:val="0"/>
                <w:sz w:val="18"/>
              </w:rPr>
              <w:br w:type="textWrapping"/>
            </w:r>
            <w:r>
              <w:rPr>
                <w:rFonts w:ascii="宋体" w:hAnsi="宋体" w:eastAsia="宋体"/>
                <w:b w:val="0"/>
                <w:sz w:val="18"/>
              </w:rPr>
              <w:t>Then: 抛出DeletionNotAllowedException</w:t>
            </w:r>
          </w:p>
        </w:tc>
        <w:tc>
          <w:tcPr>
            <w:tcW w:w="2160" w:type="dxa"/>
          </w:tcPr>
          <w:p w14:paraId="7F8FA2F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异常消息: 当前分类关联了套餐,不能删除</w:t>
            </w:r>
          </w:p>
        </w:tc>
      </w:tr>
    </w:tbl>
    <w:p w14:paraId="284D14BC"/>
    <w:p w14:paraId="27EF2640">
      <w:pPr>
        <w:ind w:firstLine="420"/>
      </w:pPr>
      <w:r>
        <w:rPr>
          <w:rFonts w:ascii="宋体" w:hAnsi="宋体" w:eastAsia="宋体"/>
          <w:b w:val="0"/>
          <w:sz w:val="22"/>
        </w:rPr>
        <w:t>场景法优点：直观易理解，每个场景对应一个完整的业务流程，适合向非技术人员解释测试覆盖范围。缺点：场景之间可能重复，难以系统化地保证所有条件组合被覆盖。</w:t>
      </w:r>
    </w:p>
    <w:p w14:paraId="7F906D81">
      <w:pPr>
        <w:pStyle w:val="5"/>
      </w:pPr>
      <w:r>
        <w:rPr>
          <w:rFonts w:ascii="黑体" w:hAnsi="黑体" w:eastAsia="黑体"/>
        </w:rPr>
        <w:t>4.3.7.2 因果图法设计</w:t>
      </w:r>
    </w:p>
    <w:p w14:paraId="05E847FB">
      <w:pPr>
        <w:ind w:firstLine="420"/>
      </w:pPr>
      <w:r>
        <w:rPr>
          <w:rFonts w:ascii="宋体" w:hAnsi="宋体" w:eastAsia="宋体"/>
          <w:b w:val="0"/>
          <w:sz w:val="22"/>
        </w:rPr>
        <w:t>因果图法从输入条件出发，分析条件间的约束关系和因果逻辑，通过因果图→判定表的方式系统生成测试用例。</w:t>
      </w:r>
    </w:p>
    <w:p w14:paraId="6C43EE36">
      <w:pPr>
        <w:ind w:firstLine="420"/>
      </w:pPr>
      <w:r>
        <w:rPr>
          <w:rFonts w:ascii="宋体" w:hAnsi="宋体" w:eastAsia="宋体"/>
          <w:b w:val="0"/>
          <w:sz w:val="22"/>
        </w:rPr>
        <w:t>条件定义：</w:t>
      </w:r>
    </w:p>
    <w:p w14:paraId="71F8666B">
      <w:r>
        <w:rPr>
          <w:rFonts w:ascii="宋体" w:hAnsi="宋体" w:eastAsia="宋体"/>
          <w:b w:val="0"/>
          <w:sz w:val="22"/>
        </w:rPr>
        <w:t xml:space="preserve">  C1: 分类是否存在（1=存在, 0=不存在）</w:t>
      </w:r>
    </w:p>
    <w:p w14:paraId="53544205">
      <w:r>
        <w:rPr>
          <w:rFonts w:ascii="宋体" w:hAnsi="宋体" w:eastAsia="宋体"/>
          <w:b w:val="0"/>
          <w:sz w:val="22"/>
        </w:rPr>
        <w:t xml:space="preserve">  C2: 是否有关联菜品（1=有, 0=无）</w:t>
      </w:r>
    </w:p>
    <w:p w14:paraId="7B3C06F5">
      <w:r>
        <w:rPr>
          <w:rFonts w:ascii="宋体" w:hAnsi="宋体" w:eastAsia="宋体"/>
          <w:b w:val="0"/>
          <w:sz w:val="22"/>
        </w:rPr>
        <w:t xml:space="preserve">  C3: 是否有关联套餐（1=有, 0=无）</w:t>
      </w:r>
    </w:p>
    <w:p w14:paraId="13BEFFEE">
      <w:pPr>
        <w:ind w:firstLine="420"/>
      </w:pPr>
      <w:r>
        <w:rPr>
          <w:rFonts w:ascii="宋体" w:hAnsi="宋体" w:eastAsia="宋体"/>
          <w:b w:val="0"/>
          <w:sz w:val="22"/>
        </w:rPr>
        <w:t>动作定义：</w:t>
      </w:r>
    </w:p>
    <w:p w14:paraId="2D4E180F">
      <w:r>
        <w:rPr>
          <w:rFonts w:ascii="宋体" w:hAnsi="宋体" w:eastAsia="宋体"/>
          <w:b w:val="0"/>
          <w:sz w:val="22"/>
        </w:rPr>
        <w:t xml:space="preserve">  E1: 执行删除</w:t>
      </w:r>
    </w:p>
    <w:p w14:paraId="2E91A33D">
      <w:r>
        <w:rPr>
          <w:rFonts w:ascii="宋体" w:hAnsi="宋体" w:eastAsia="宋体"/>
          <w:b w:val="0"/>
          <w:sz w:val="22"/>
        </w:rPr>
        <w:t xml:space="preserve">  E2: 抛出DeletionNotAllowedException（菜品关联）</w:t>
      </w:r>
    </w:p>
    <w:p w14:paraId="37AAE51C">
      <w:r>
        <w:rPr>
          <w:rFonts w:ascii="宋体" w:hAnsi="宋体" w:eastAsia="宋体"/>
          <w:b w:val="0"/>
          <w:sz w:val="22"/>
        </w:rPr>
        <w:t xml:space="preserve">  E3: 抛出DeletionNotAllowedException（套餐关联）</w:t>
      </w:r>
    </w:p>
    <w:p w14:paraId="15DD1295">
      <w:pPr>
        <w:ind w:firstLine="420"/>
      </w:pPr>
      <w:r>
        <w:rPr>
          <w:rFonts w:ascii="宋体" w:hAnsi="宋体" w:eastAsia="宋体"/>
          <w:b w:val="0"/>
          <w:sz w:val="22"/>
        </w:rPr>
        <w:t>约束：C1=0时C2和C3必为0（分类不存在则不存在关联）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DFB3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4A918E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w="1440" w:type="dxa"/>
          </w:tcPr>
          <w:p w14:paraId="379FFF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C1:分类存在</w:t>
            </w:r>
          </w:p>
        </w:tc>
        <w:tc>
          <w:tcPr>
            <w:tcW w:w="1440" w:type="dxa"/>
          </w:tcPr>
          <w:p w14:paraId="6209CE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C2:有关联菜品</w:t>
            </w:r>
          </w:p>
        </w:tc>
        <w:tc>
          <w:tcPr>
            <w:tcW w:w="1440" w:type="dxa"/>
          </w:tcPr>
          <w:p w14:paraId="679F5E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C3:有关联套餐</w:t>
            </w:r>
          </w:p>
        </w:tc>
        <w:tc>
          <w:tcPr>
            <w:tcW w:w="1440" w:type="dxa"/>
          </w:tcPr>
          <w:p w14:paraId="40A9EC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预期动作</w:t>
            </w:r>
          </w:p>
        </w:tc>
        <w:tc>
          <w:tcPr>
            <w:tcW w:w="1440" w:type="dxa"/>
          </w:tcPr>
          <w:p w14:paraId="0B2EE3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对应场景</w:t>
            </w:r>
          </w:p>
        </w:tc>
      </w:tr>
      <w:tr w14:paraId="412A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DC6E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w="1440" w:type="dxa"/>
          </w:tcPr>
          <w:p w14:paraId="1A0188C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287D4FF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6B8C58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1D3D430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E1: 删除成功</w:t>
            </w:r>
          </w:p>
        </w:tc>
        <w:tc>
          <w:tcPr>
            <w:tcW w:w="1440" w:type="dxa"/>
          </w:tcPr>
          <w:p w14:paraId="55EB41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S1</w:t>
            </w:r>
          </w:p>
        </w:tc>
      </w:tr>
      <w:tr w14:paraId="055BB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5756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w="1440" w:type="dxa"/>
          </w:tcPr>
          <w:p w14:paraId="52F929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6CAC723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2E29CE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301BA9A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E2: 抛菜品关联异常</w:t>
            </w:r>
          </w:p>
        </w:tc>
        <w:tc>
          <w:tcPr>
            <w:tcW w:w="1440" w:type="dxa"/>
          </w:tcPr>
          <w:p w14:paraId="6C20FE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S2</w:t>
            </w:r>
          </w:p>
        </w:tc>
      </w:tr>
      <w:tr w14:paraId="19FB2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954D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R3</w:t>
            </w:r>
          </w:p>
        </w:tc>
        <w:tc>
          <w:tcPr>
            <w:tcW w:w="1440" w:type="dxa"/>
          </w:tcPr>
          <w:p w14:paraId="308EE5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5A3A71C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5817FB1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48E6C5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E2: 抛菜品关联异常(先检查)</w:t>
            </w:r>
          </w:p>
        </w:tc>
        <w:tc>
          <w:tcPr>
            <w:tcW w:w="1440" w:type="dxa"/>
          </w:tcPr>
          <w:p w14:paraId="513FE0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S2</w:t>
            </w:r>
          </w:p>
        </w:tc>
      </w:tr>
      <w:tr w14:paraId="7015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C6B87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R4</w:t>
            </w:r>
          </w:p>
        </w:tc>
        <w:tc>
          <w:tcPr>
            <w:tcW w:w="1440" w:type="dxa"/>
          </w:tcPr>
          <w:p w14:paraId="2C5E57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09438AF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11B9A4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440" w:type="dxa"/>
          </w:tcPr>
          <w:p w14:paraId="10F0AE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E3: 抛套餐关联异常</w:t>
            </w:r>
          </w:p>
        </w:tc>
        <w:tc>
          <w:tcPr>
            <w:tcW w:w="1440" w:type="dxa"/>
          </w:tcPr>
          <w:p w14:paraId="4F661A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S3</w:t>
            </w:r>
          </w:p>
        </w:tc>
      </w:tr>
      <w:tr w14:paraId="5084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A57C1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R5</w:t>
            </w:r>
          </w:p>
        </w:tc>
        <w:tc>
          <w:tcPr>
            <w:tcW w:w="1440" w:type="dxa"/>
          </w:tcPr>
          <w:p w14:paraId="2D1ADC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212DBC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325E24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440" w:type="dxa"/>
          </w:tcPr>
          <w:p w14:paraId="51D8654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（业务层由上层处理）</w:t>
            </w:r>
          </w:p>
        </w:tc>
        <w:tc>
          <w:tcPr>
            <w:tcW w:w="1440" w:type="dxa"/>
          </w:tcPr>
          <w:p w14:paraId="45F9B3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 w14:paraId="64083481"/>
    <w:p w14:paraId="17F3FFF6">
      <w:pPr>
        <w:ind w:firstLine="420"/>
      </w:pPr>
      <w:r>
        <w:rPr>
          <w:rFonts w:ascii="宋体" w:hAnsi="宋体" w:eastAsia="宋体"/>
          <w:b w:val="0"/>
          <w:sz w:val="22"/>
        </w:rPr>
        <w:t>因果图法优点：系统性强，从条件</w:t>
      </w:r>
      <w:bookmarkStart w:id="0" w:name="_GoBack"/>
      <w:bookmarkEnd w:id="0"/>
      <w:r>
        <w:rPr>
          <w:rFonts w:ascii="宋体" w:hAnsi="宋体" w:eastAsia="宋体"/>
          <w:b w:val="0"/>
          <w:sz w:val="22"/>
        </w:rPr>
        <w:t>组合出发确保不遗漏，适合有复杂条件判断的场景。缺点：当条件较多时判定表会指数增长，需额外引入约束简化。</w:t>
      </w:r>
    </w:p>
    <w:p w14:paraId="463C2D56">
      <w:pPr>
        <w:pStyle w:val="5"/>
      </w:pPr>
      <w:r>
        <w:rPr>
          <w:rFonts w:ascii="黑体" w:hAnsi="黑体" w:eastAsia="黑体"/>
        </w:rPr>
        <w:t>4.3.7.3 方法对比总结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11F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E218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比较维度</w:t>
            </w:r>
          </w:p>
        </w:tc>
        <w:tc>
          <w:tcPr>
            <w:tcW w:w="2880" w:type="dxa"/>
          </w:tcPr>
          <w:p w14:paraId="751FDA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场景法</w:t>
            </w:r>
          </w:p>
        </w:tc>
        <w:tc>
          <w:tcPr>
            <w:tcW w:w="2880" w:type="dxa"/>
          </w:tcPr>
          <w:p w14:paraId="082357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因果图法</w:t>
            </w:r>
          </w:p>
        </w:tc>
      </w:tr>
      <w:tr w14:paraId="50C8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487D06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用例数量</w:t>
            </w:r>
          </w:p>
        </w:tc>
        <w:tc>
          <w:tcPr>
            <w:tcW w:w="2880" w:type="dxa"/>
          </w:tcPr>
          <w:p w14:paraId="1982A0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3个场景（按业务流程）</w:t>
            </w:r>
          </w:p>
        </w:tc>
        <w:tc>
          <w:tcPr>
            <w:tcW w:w="2880" w:type="dxa"/>
          </w:tcPr>
          <w:p w14:paraId="30E3CE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5条规则（按条件组合）</w:t>
            </w:r>
          </w:p>
        </w:tc>
      </w:tr>
      <w:tr w14:paraId="310C7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78B632C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覆盖率</w:t>
            </w:r>
          </w:p>
        </w:tc>
        <w:tc>
          <w:tcPr>
            <w:tcW w:w="2880" w:type="dxa"/>
          </w:tcPr>
          <w:p w14:paraId="6CD29C8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覆盖了3种典型业务流程</w:t>
            </w:r>
          </w:p>
        </w:tc>
        <w:tc>
          <w:tcPr>
            <w:tcW w:w="2880" w:type="dxa"/>
          </w:tcPr>
          <w:p w14:paraId="213956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覆盖了所有条件组合（含不可能组合）</w:t>
            </w:r>
          </w:p>
        </w:tc>
      </w:tr>
      <w:tr w14:paraId="2AE1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9AB4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设计难度</w:t>
            </w:r>
          </w:p>
        </w:tc>
        <w:tc>
          <w:tcPr>
            <w:tcW w:w="2880" w:type="dxa"/>
          </w:tcPr>
          <w:p w14:paraId="685A897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低：从用户视角描述即可</w:t>
            </w:r>
          </w:p>
        </w:tc>
        <w:tc>
          <w:tcPr>
            <w:tcW w:w="2880" w:type="dxa"/>
          </w:tcPr>
          <w:p w14:paraId="03FD945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中：需分析条件间约束关系</w:t>
            </w:r>
          </w:p>
        </w:tc>
      </w:tr>
      <w:tr w14:paraId="338A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E26E4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可读性</w:t>
            </w:r>
          </w:p>
        </w:tc>
        <w:tc>
          <w:tcPr>
            <w:tcW w:w="2880" w:type="dxa"/>
          </w:tcPr>
          <w:p w14:paraId="0161064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高：非技术人员也能理解</w:t>
            </w:r>
          </w:p>
        </w:tc>
        <w:tc>
          <w:tcPr>
            <w:tcW w:w="2880" w:type="dxa"/>
          </w:tcPr>
          <w:p w14:paraId="755A1F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中：需要一定的逻辑推理能力</w:t>
            </w:r>
          </w:p>
        </w:tc>
      </w:tr>
      <w:tr w14:paraId="593C6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F706D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适用场景</w:t>
            </w:r>
          </w:p>
        </w:tc>
        <w:tc>
          <w:tcPr>
            <w:tcW w:w="2880" w:type="dxa"/>
          </w:tcPr>
          <w:p w14:paraId="2B00F0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业务流程清晰、条件组合少</w:t>
            </w:r>
          </w:p>
        </w:tc>
        <w:tc>
          <w:tcPr>
            <w:tcW w:w="2880" w:type="dxa"/>
          </w:tcPr>
          <w:p w14:paraId="00BA16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多条件组合、存在条件约束关系</w:t>
            </w:r>
          </w:p>
        </w:tc>
      </w:tr>
      <w:tr w14:paraId="7BD17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0A7AF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遗漏风险</w:t>
            </w:r>
          </w:p>
        </w:tc>
        <w:tc>
          <w:tcPr>
            <w:tcW w:w="2880" w:type="dxa"/>
          </w:tcPr>
          <w:p w14:paraId="7EDAE78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中等：可能遗漏边界组合</w:t>
            </w:r>
          </w:p>
        </w:tc>
        <w:tc>
          <w:tcPr>
            <w:tcW w:w="2880" w:type="dxa"/>
          </w:tcPr>
          <w:p w14:paraId="3AB1C9A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低：条件组合完整遍历</w:t>
            </w:r>
          </w:p>
        </w:tc>
      </w:tr>
      <w:tr w14:paraId="2B2FC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93A58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本次实践结论</w:t>
            </w:r>
          </w:p>
        </w:tc>
        <w:tc>
          <w:tcPr>
            <w:tcW w:w="2880" w:type="dxa"/>
          </w:tcPr>
          <w:p w14:paraId="770927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场景法更直观，适合描述核心业务流程</w:t>
            </w:r>
          </w:p>
        </w:tc>
        <w:tc>
          <w:tcPr>
            <w:tcW w:w="2880" w:type="dxa"/>
          </w:tcPr>
          <w:p w14:paraId="117EAB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因果图法更严谨，适合发现隐藏的条件组合</w:t>
            </w:r>
          </w:p>
        </w:tc>
      </w:tr>
    </w:tbl>
    <w:p w14:paraId="08D105AC"/>
    <w:p w14:paraId="09E451E0">
      <w:pPr>
        <w:ind w:firstLine="420"/>
      </w:pPr>
      <w:r>
        <w:rPr>
          <w:rFonts w:ascii="宋体" w:hAnsi="宋体" w:eastAsia="宋体"/>
          <w:b w:val="0"/>
          <w:sz w:val="22"/>
        </w:rPr>
        <w:t>本次实践中，分类删除逻辑的条件组合较简单（3个条件、4个有效组合），两种方法均能有效覆盖。场景法设计的3个用例覆盖了主要业务流程，因果图法额外发现R4（有菜品→立即抛异常，不再检查套餐）反映了代码中的短路逻辑（先查菜品、再查套餐），是场景法可能遗漏的细节。建议在实际测试中场景法为主、因果图为辅，用因果图验证场景法是否遗漏关键条件组合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1A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1004</Words>
  <Characters>2676</Characters>
  <Lines>0</Lines>
  <Paragraphs>0</Paragraphs>
  <TotalTime>0</TotalTime>
  <ScaleCrop>false</ScaleCrop>
  <LinksUpToDate>false</LinksUpToDate>
  <CharactersWithSpaces>2752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WPS_1694248229</cp:lastModifiedBy>
  <dcterms:modified xsi:type="dcterms:W3CDTF">2026-05-18T06:58:18Z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eyJoZGlkIjoiNmMyYzdhNzI2MGE0MjI1NTdkMDEwZjVhYzZkMTRlM2YiLCJ1c2VySWQiOiIxNTI5NzAyNzk4In0=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BB990B85A5F4416B9920305F0C230F40_12</vt:lpwstr>
  </property>
</Properties>
</file>